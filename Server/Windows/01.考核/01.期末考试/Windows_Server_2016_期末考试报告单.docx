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8D62">
      <w:pPr>
        <w:pStyle w:val="40"/>
        <w:jc w:val="center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Windows Server 2016 实践操作</w:t>
      </w:r>
    </w:p>
    <w:p w14:paraId="0E536668">
      <w:pPr>
        <w:pStyle w:val="40"/>
        <w:jc w:val="center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期末考试</w:t>
      </w:r>
    </w:p>
    <w:p w14:paraId="60E8C01A">
      <w:pPr>
        <w:pStyle w:val="4"/>
        <w:keepNext w:val="0"/>
        <w:keepLines w:val="0"/>
        <w:widowControl/>
        <w:suppressLineNumbers w:val="0"/>
        <w:jc w:val="both"/>
        <w:rPr>
          <w:rFonts w:hint="eastAsia" w:ascii="Heiti TC Light" w:hAnsi="Heiti TC Light" w:eastAsia="Heiti TC Light" w:cs="Heiti TC Light"/>
          <w:sz w:val="32"/>
          <w:szCs w:val="32"/>
          <w:lang w:val="en-US" w:eastAsia="zh-CN"/>
        </w:rPr>
      </w:pPr>
    </w:p>
    <w:p w14:paraId="1CA4FF1E">
      <w:pPr>
        <w:pStyle w:val="4"/>
        <w:keepNext w:val="0"/>
        <w:keepLines w:val="0"/>
        <w:widowControl/>
        <w:suppressLineNumbers w:val="0"/>
        <w:jc w:val="center"/>
        <w:rPr>
          <w:rFonts w:hint="eastAsia" w:ascii="Heiti TC Light" w:hAnsi="Heiti TC Light" w:eastAsia="Heiti TC Light" w:cs="Heiti TC Light"/>
          <w:sz w:val="32"/>
          <w:szCs w:val="32"/>
          <w:lang w:val="en-US" w:eastAsia="zh-CN"/>
        </w:rPr>
      </w:pPr>
      <w:r>
        <w:rPr>
          <w:rFonts w:hint="eastAsia" w:ascii="Heiti TC Light" w:hAnsi="Heiti TC Light" w:eastAsia="Heiti TC Light" w:cs="Heiti TC Light"/>
          <w:sz w:val="32"/>
          <w:szCs w:val="32"/>
          <w:lang w:val="en-US" w:eastAsia="zh-CN"/>
        </w:rPr>
        <w:t>本报告单中，所有红色标记的</w:t>
      </w:r>
      <w:r>
        <w:rPr>
          <w:rFonts w:hint="eastAsia" w:ascii="Heiti TC Light" w:hAnsi="Heiti TC Light" w:eastAsia="Heiti TC Light" w:cs="Heiti TC Light"/>
          <w:color w:val="FF0000"/>
          <w:sz w:val="32"/>
          <w:szCs w:val="32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  <w:sz w:val="32"/>
          <w:szCs w:val="32"/>
          <w:lang w:val="en-US" w:eastAsia="zh-CN"/>
        </w:rPr>
        <w:t>均需要修改为学号</w:t>
      </w:r>
    </w:p>
    <w:p w14:paraId="7DE6EBD1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  <w:lang w:eastAsia="zh-CN"/>
        </w:rPr>
      </w:pPr>
    </w:p>
    <w:p w14:paraId="16DA35B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  <w:lang w:eastAsia="zh-CN"/>
        </w:rPr>
      </w:pPr>
    </w:p>
    <w:p w14:paraId="2820ADC1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50D3FBCE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4E0D2342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E2DCDB6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37B5EE5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FA654B9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8AFFE06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78373F3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3EE66E8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BBEE65A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C0F655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A615B57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0B27D7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75BF1E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4838BF3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A42D9EC">
      <w:pPr>
        <w:pStyle w:val="2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一、</w:t>
      </w:r>
      <w:r>
        <w:rPr>
          <w:rFonts w:hint="eastAsia" w:ascii="Heiti TC Light" w:hAnsi="Heiti TC Light" w:eastAsia="Heiti TC Light" w:cs="Heiti TC Light"/>
        </w:rPr>
        <w:t>网络与环境拓扑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474"/>
        <w:gridCol w:w="1925"/>
        <w:gridCol w:w="2160"/>
      </w:tblGrid>
      <w:tr w14:paraId="66669BBD">
        <w:tc>
          <w:tcPr>
            <w:tcW w:w="2160" w:type="dxa"/>
          </w:tcPr>
          <w:p w14:paraId="3DC38BAF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设备名</w:t>
            </w:r>
          </w:p>
        </w:tc>
        <w:tc>
          <w:tcPr>
            <w:tcW w:w="2474" w:type="dxa"/>
          </w:tcPr>
          <w:p w14:paraId="0946C81C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系统版本</w:t>
            </w:r>
          </w:p>
        </w:tc>
        <w:tc>
          <w:tcPr>
            <w:tcW w:w="1846" w:type="dxa"/>
          </w:tcPr>
          <w:p w14:paraId="34727E70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IP 地址</w:t>
            </w:r>
          </w:p>
        </w:tc>
        <w:tc>
          <w:tcPr>
            <w:tcW w:w="2160" w:type="dxa"/>
          </w:tcPr>
          <w:p w14:paraId="0D2B9905">
            <w:pPr>
              <w:rPr>
                <w:rFonts w:hint="eastAsia" w:ascii="Heiti TC Light" w:hAnsi="Heiti TC Light" w:eastAsia="Heiti TC Light" w:cs="Heiti TC Light"/>
              </w:rPr>
            </w:pPr>
            <w:r>
              <w:rPr>
                <w:rFonts w:hint="eastAsia" w:ascii="Heiti TC Light" w:hAnsi="Heiti TC Light" w:eastAsia="Heiti TC Light" w:cs="Heiti TC Light"/>
              </w:rPr>
              <w:t>角色定位</w:t>
            </w:r>
          </w:p>
        </w:tc>
      </w:tr>
      <w:tr w14:paraId="002097E6">
        <w:tc>
          <w:tcPr>
            <w:tcW w:w="2160" w:type="dxa"/>
          </w:tcPr>
          <w:p w14:paraId="4531C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maindc-</w:t>
            </w:r>
            <w:r>
              <w:rPr>
                <w:rFonts w:hint="default" w:ascii="Heiti TC Light" w:hAnsi="Heiti TC Light" w:eastAsia="Heiti TC Light" w:cs="Heiti TC Light"/>
                <w:color w:val="FF0000"/>
                <w:sz w:val="22"/>
                <w:szCs w:val="22"/>
                <w:lang w:val="en-US" w:eastAsia="zh-CN" w:bidi="ar-SA"/>
              </w:rPr>
              <w:t>XX</w:t>
            </w:r>
          </w:p>
        </w:tc>
        <w:tc>
          <w:tcPr>
            <w:tcW w:w="2474" w:type="dxa"/>
          </w:tcPr>
          <w:p w14:paraId="37880BC8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4293830C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172.16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.xx.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101/24</w:t>
            </w:r>
          </w:p>
        </w:tc>
        <w:tc>
          <w:tcPr>
            <w:tcW w:w="2160" w:type="dxa"/>
          </w:tcPr>
          <w:p w14:paraId="0E4C1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域控制器</w:t>
            </w:r>
          </w:p>
        </w:tc>
      </w:tr>
      <w:tr w14:paraId="1BE8BEBF">
        <w:tc>
          <w:tcPr>
            <w:tcW w:w="2160" w:type="dxa"/>
          </w:tcPr>
          <w:p w14:paraId="49ADA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sub</w:t>
            </w:r>
            <w:r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dc-</w:t>
            </w:r>
            <w:r>
              <w:rPr>
                <w:rFonts w:hint="default" w:ascii="Heiti TC Light" w:hAnsi="Heiti TC Light" w:eastAsia="Heiti TC Light" w:cs="Heiti TC Light"/>
                <w:color w:val="FF0000"/>
                <w:sz w:val="22"/>
                <w:szCs w:val="22"/>
                <w:lang w:val="en-US" w:eastAsia="zh-CN" w:bidi="ar-SA"/>
              </w:rPr>
              <w:t>XX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6610106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  <w:shd w:val="clear" w:color="auto" w:fill="auto"/>
            <w:vAlign w:val="top"/>
          </w:tcPr>
          <w:p w14:paraId="0040A5E3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172.16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.xx.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102/24</w:t>
            </w:r>
          </w:p>
        </w:tc>
        <w:tc>
          <w:tcPr>
            <w:tcW w:w="2160" w:type="dxa"/>
          </w:tcPr>
          <w:p w14:paraId="7BE23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子域控制器</w:t>
            </w:r>
          </w:p>
        </w:tc>
      </w:tr>
      <w:tr w14:paraId="1FFCEA63">
        <w:tc>
          <w:tcPr>
            <w:tcW w:w="2160" w:type="dxa"/>
          </w:tcPr>
          <w:p w14:paraId="34B9F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clientmem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-</w:t>
            </w:r>
            <w:r>
              <w:rPr>
                <w:rFonts w:hint="default" w:ascii="Heiti TC Light" w:hAnsi="Heiti TC Light" w:eastAsia="Heiti TC Light" w:cs="Heiti TC Light"/>
                <w:color w:val="FF0000"/>
                <w:sz w:val="22"/>
                <w:szCs w:val="22"/>
                <w:lang w:val="en-US" w:eastAsia="zh-CN" w:bidi="ar-SA"/>
              </w:rPr>
              <w:t>XX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-01</w:t>
            </w:r>
          </w:p>
        </w:tc>
        <w:tc>
          <w:tcPr>
            <w:tcW w:w="2474" w:type="dxa"/>
          </w:tcPr>
          <w:p w14:paraId="5B08870F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48EBE9B4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172.16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.xx.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103/24</w:t>
            </w:r>
          </w:p>
        </w:tc>
        <w:tc>
          <w:tcPr>
            <w:tcW w:w="2160" w:type="dxa"/>
          </w:tcPr>
          <w:p w14:paraId="5531CB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主域成员服务器</w:t>
            </w:r>
          </w:p>
        </w:tc>
      </w:tr>
      <w:tr w14:paraId="0445D4B3">
        <w:tc>
          <w:tcPr>
            <w:tcW w:w="2160" w:type="dxa"/>
          </w:tcPr>
          <w:p w14:paraId="16FD9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clientmem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-</w:t>
            </w:r>
            <w:r>
              <w:rPr>
                <w:rFonts w:hint="default" w:ascii="Heiti TC Light" w:hAnsi="Heiti TC Light" w:eastAsia="Heiti TC Light" w:cs="Heiti TC Light"/>
                <w:color w:val="FF0000"/>
                <w:sz w:val="22"/>
                <w:szCs w:val="22"/>
                <w:lang w:val="en-US" w:eastAsia="zh-CN" w:bidi="ar-SA"/>
              </w:rPr>
              <w:t>XX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-02</w:t>
            </w:r>
          </w:p>
        </w:tc>
        <w:tc>
          <w:tcPr>
            <w:tcW w:w="2474" w:type="dxa"/>
          </w:tcPr>
          <w:p w14:paraId="62B29D50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31D0E732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172.16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.xx.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104/24</w:t>
            </w:r>
          </w:p>
        </w:tc>
        <w:tc>
          <w:tcPr>
            <w:tcW w:w="2160" w:type="dxa"/>
          </w:tcPr>
          <w:p w14:paraId="71AA2E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主域成员服务器</w:t>
            </w:r>
          </w:p>
        </w:tc>
      </w:tr>
      <w:tr w14:paraId="52D9712B">
        <w:tc>
          <w:tcPr>
            <w:tcW w:w="2160" w:type="dxa"/>
          </w:tcPr>
          <w:p w14:paraId="67949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domainclient-</w:t>
            </w:r>
            <w:r>
              <w:rPr>
                <w:rFonts w:hint="default" w:ascii="Heiti TC Light" w:hAnsi="Heiti TC Light" w:eastAsia="Heiti TC Light" w:cs="Heiti TC Light"/>
                <w:color w:val="FF0000"/>
                <w:sz w:val="22"/>
                <w:szCs w:val="22"/>
                <w:lang w:val="en-US" w:eastAsia="zh-CN" w:bidi="ar-SA"/>
              </w:rPr>
              <w:t>XX</w:t>
            </w:r>
          </w:p>
        </w:tc>
        <w:tc>
          <w:tcPr>
            <w:tcW w:w="2474" w:type="dxa"/>
          </w:tcPr>
          <w:p w14:paraId="7E2EF0D3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Windows Server 2016</w:t>
            </w:r>
          </w:p>
        </w:tc>
        <w:tc>
          <w:tcPr>
            <w:tcW w:w="1846" w:type="dxa"/>
          </w:tcPr>
          <w:p w14:paraId="11BAE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172.16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en-US" w:bidi="ar-SA"/>
              </w:rPr>
              <w:t>.xx.</w:t>
            </w: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105/24</w:t>
            </w:r>
          </w:p>
        </w:tc>
        <w:tc>
          <w:tcPr>
            <w:tcW w:w="2160" w:type="dxa"/>
          </w:tcPr>
          <w:p w14:paraId="2A90710D">
            <w:pP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Heiti TC Light" w:hAnsi="Heiti TC Light" w:eastAsia="Heiti TC Light" w:cs="Heiti TC Light"/>
                <w:sz w:val="22"/>
                <w:szCs w:val="22"/>
                <w:lang w:val="en-US" w:eastAsia="zh-CN" w:bidi="ar-SA"/>
              </w:rPr>
              <w:t>主域客户端</w:t>
            </w:r>
          </w:p>
        </w:tc>
      </w:tr>
    </w:tbl>
    <w:p w14:paraId="14CC58A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F4733B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967567D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5567E0B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40813CEA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973CE4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AAC221F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0A0FAAF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EC660B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9A0C51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5E41A13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8A1A3C7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7567F04E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2F20AE79">
      <w:pPr>
        <w:rPr>
          <w:rFonts w:hint="eastAsia"/>
        </w:rPr>
      </w:pPr>
    </w:p>
    <w:p w14:paraId="33E5D588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0949ABA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BDA9A11">
      <w:pPr>
        <w:pStyle w:val="2"/>
        <w:rPr>
          <w:rFonts w:hint="eastAsia" w:ascii="Heiti TC Light" w:hAnsi="Heiti TC Light" w:eastAsia="Heiti TC Light" w:cs="Heiti TC Light"/>
          <w:lang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二、</w:t>
      </w:r>
      <w:r>
        <w:rPr>
          <w:rFonts w:hint="eastAsia" w:ascii="Heiti TC Light" w:hAnsi="Heiti TC Light" w:eastAsia="Heiti TC Light" w:cs="Heiti TC Light"/>
        </w:rPr>
        <w:t>操作题</w:t>
      </w:r>
    </w:p>
    <w:p w14:paraId="6AE197FC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1 题 AD 域环境部署</w:t>
      </w:r>
    </w:p>
    <w:p w14:paraId="4D7E4500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1）在 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mai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ndc-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</w:rPr>
        <w:t xml:space="preserve"> 上安装 Active Directory 域服务（AD DS） 角色。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【截图：服务器管理器 → 角色安装完成界面】</w:t>
      </w:r>
    </w:p>
    <w:p w14:paraId="52449F27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2）将 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maindc-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</w:rPr>
        <w:t xml:space="preserve"> 提升为新的森林根域控制器，域名设置为 </w:t>
      </w:r>
      <w:r>
        <w:rPr>
          <w:rFonts w:hint="default" w:ascii="Heiti TC Light" w:hAnsi="Heiti TC Light" w:eastAsia="Heiti TC Light" w:cs="Heiti TC Light"/>
          <w:lang w:val="en-US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.com</w:t>
      </w:r>
      <w:r>
        <w:rPr>
          <w:rFonts w:hint="eastAsia" w:ascii="Heiti TC Light" w:hAnsi="Heiti TC Light" w:eastAsia="Heiti TC Light" w:cs="Heiti TC Light"/>
        </w:rPr>
        <w:t>，提升完成后自动重启。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【截图：域提升完成结果界面】</w:t>
      </w:r>
    </w:p>
    <w:p w14:paraId="2D838B8E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3)  在主域的DNS中</w:t>
      </w:r>
      <w:r>
        <w:rPr>
          <w:rFonts w:hint="eastAsia" w:ascii="Heiti TC Light" w:hAnsi="Heiti TC Light" w:eastAsia="Heiti TC Light" w:cs="Heiti TC Light"/>
        </w:rPr>
        <w:t>添加主机记录：</w:t>
      </w:r>
    </w:p>
    <w:p w14:paraId="7F2D85D0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dns → 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172.16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101</w:t>
      </w:r>
    </w:p>
    <w:p w14:paraId="4721C1EC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www → 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172.16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150</w:t>
      </w:r>
    </w:p>
    <w:p w14:paraId="0E9B4988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ftp → 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172.16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103</w:t>
      </w:r>
    </w:p>
    <w:p w14:paraId="264E1C0B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【截图：A 记录】</w:t>
      </w:r>
    </w:p>
    <w:p w14:paraId="00C448B3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创建反向查找区域并为 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172.16.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.101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、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172.16.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zh-CN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.150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、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172.16.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zh-CN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.103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添加 PTR。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【截图：反向区域与 PTR 记录】</w:t>
      </w:r>
    </w:p>
    <w:p w14:paraId="13839F65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</w:p>
    <w:p w14:paraId="4A6FDC01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在 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使用 nslookup：</w:t>
      </w:r>
    </w:p>
    <w:p w14:paraId="40B96DA5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7) 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测试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www.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正向解析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【截图：nslookup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www.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成功】</w:t>
      </w:r>
    </w:p>
    <w:p w14:paraId="57F69D5E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8) 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测试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>ftp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正向解析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【截图：nslookup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instrText xml:space="preserve"> HYPERLINK "http://www.testxx.com" \t "/Users/naruteradorlbm1/Documents\\x/_new" </w:instrTex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separate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ftp.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.com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fldChar w:fldCharType="end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成功】</w:t>
      </w:r>
    </w:p>
    <w:p w14:paraId="5688210B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</w:pP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zh-CN" w:bidi="ar-SA"/>
        </w:rPr>
        <w:t xml:space="preserve">9)  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测试 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172.16.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.103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反向解析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【截图：nslookup 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172.16.</w:t>
      </w:r>
      <w:r>
        <w:rPr>
          <w:rFonts w:hint="default" w:ascii="Heiti TC Light" w:hAnsi="Heiti TC Light" w:eastAsia="Heiti TC Light" w:cs="Heiti TC Light"/>
          <w:color w:val="FF0000"/>
          <w:kern w:val="0"/>
          <w:sz w:val="22"/>
          <w:szCs w:val="22"/>
          <w:lang w:val="en-US" w:eastAsia="en-US" w:bidi="ar-SA"/>
        </w:rPr>
        <w:t>XX</w:t>
      </w:r>
      <w:r>
        <w:rPr>
          <w:rFonts w:hint="default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>.103</w:t>
      </w:r>
      <w:r>
        <w:rPr>
          <w:rFonts w:hint="eastAsia" w:ascii="Heiti TC Light" w:hAnsi="Heiti TC Light" w:eastAsia="Heiti TC Light" w:cs="Heiti TC Light"/>
          <w:kern w:val="0"/>
          <w:sz w:val="22"/>
          <w:szCs w:val="22"/>
          <w:lang w:val="en-US" w:eastAsia="en-US" w:bidi="ar-SA"/>
        </w:rPr>
        <w:t xml:space="preserve"> 成功】</w:t>
      </w:r>
    </w:p>
    <w:p w14:paraId="577BF25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115CC64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2 题 客户端入域与域用户管理</w:t>
      </w:r>
    </w:p>
    <w:p w14:paraId="5FDA83E0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1）将 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subdc-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  <w:sz w:val="22"/>
          <w:szCs w:val="22"/>
          <w:lang w:val="en-US" w:eastAsia="zh-CN" w:bidi="ar-SA"/>
        </w:rPr>
        <w:t>、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</w:rPr>
        <w:t>、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-02</w:t>
      </w:r>
      <w:r>
        <w:rPr>
          <w:rFonts w:hint="eastAsia" w:ascii="Heiti TC Light" w:hAnsi="Heiti TC Light" w:eastAsia="Heiti TC Light" w:cs="Heiti TC Light"/>
        </w:rPr>
        <w:t>、</w:t>
      </w:r>
      <w:r>
        <w:rPr>
          <w:rFonts w:hint="default" w:ascii="Heiti TC Light" w:hAnsi="Heiti TC Light" w:eastAsia="Heiti TC Light" w:cs="Heiti TC Light"/>
          <w:lang w:val="en-US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加入 </w:t>
      </w:r>
      <w:r>
        <w:rPr>
          <w:rFonts w:hint="default" w:ascii="Heiti TC Light" w:hAnsi="Heiti TC Light" w:eastAsia="Heiti TC Light" w:cs="Heiti TC Light"/>
          <w:lang w:val="en-US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.com</w:t>
      </w:r>
      <w:r>
        <w:rPr>
          <w:rFonts w:hint="eastAsia" w:ascii="Heiti TC Light" w:hAnsi="Heiti TC Light" w:eastAsia="Heiti TC Light" w:cs="Heiti TC Light"/>
        </w:rPr>
        <w:t xml:space="preserve"> 域，加入成功后重启系统。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【截图：每台主机“计算机已加入域”的提示界面】</w:t>
      </w:r>
    </w:p>
    <w:p w14:paraId="0A56550E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2）在 </w:t>
      </w:r>
      <w:r>
        <w:rPr>
          <w:rFonts w:hint="default" w:ascii="Heiti TC Light" w:hAnsi="Heiti TC Light" w:eastAsia="Heiti TC Light" w:cs="Heiti TC Light"/>
          <w:lang w:val="en-US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的 Active Directory 用户和计算机 中创建组织单位 OU：</w:t>
      </w:r>
      <w:r>
        <w:rPr>
          <w:rFonts w:hint="default" w:ascii="Heiti TC Light" w:hAnsi="Heiti TC Light" w:eastAsia="Heiti TC Light" w:cs="Heiti TC Light"/>
          <w:lang w:val="en-US"/>
        </w:rPr>
        <w:t>Class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【截图：OU 创建完成界面】</w:t>
      </w:r>
    </w:p>
    <w:p w14:paraId="1C227789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3）在 </w:t>
      </w:r>
      <w:r>
        <w:rPr>
          <w:rFonts w:hint="default" w:ascii="Heiti TC Light" w:hAnsi="Heiti TC Light" w:eastAsia="Heiti TC Light" w:cs="Heiti TC Light"/>
          <w:lang w:val="en-US"/>
        </w:rPr>
        <w:t>Class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 xml:space="preserve">XX </w:t>
      </w:r>
      <w:r>
        <w:rPr>
          <w:rFonts w:hint="eastAsia" w:ascii="Heiti TC Light" w:hAnsi="Heiti TC Light" w:eastAsia="Heiti TC Light" w:cs="Heiti TC Light"/>
        </w:rPr>
        <w:t>OU 中创建两个域用户账户：</w:t>
      </w:r>
    </w:p>
    <w:p w14:paraId="308AD03E">
      <w:pPr>
        <w:numPr>
          <w:ilvl w:val="0"/>
          <w:numId w:val="9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default" w:ascii="Heiti TC Light" w:hAnsi="Heiti TC Light" w:eastAsia="Heiti TC Light" w:cs="Heiti TC Light"/>
          <w:lang w:val="en-US"/>
        </w:rPr>
        <w:t>domainuser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1</w:t>
      </w:r>
    </w:p>
    <w:p w14:paraId="7EBF2494">
      <w:pPr>
        <w:numPr>
          <w:ilvl w:val="0"/>
          <w:numId w:val="9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default" w:ascii="Heiti TC Light" w:hAnsi="Heiti TC Light" w:eastAsia="Heiti TC Light" w:cs="Heiti TC Light"/>
          <w:lang w:val="en-US"/>
        </w:rPr>
        <w:t>domain</w:t>
      </w:r>
      <w:r>
        <w:rPr>
          <w:rFonts w:hint="eastAsia" w:ascii="Heiti TC Light" w:hAnsi="Heiti TC Light" w:eastAsia="Heiti TC Light" w:cs="Heiti TC Light"/>
        </w:rPr>
        <w:t>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2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初始密码设置为与用户名相同。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【截图：域用户创建完成界面】</w:t>
      </w:r>
    </w:p>
    <w:p w14:paraId="24195544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4）在 </w:t>
      </w:r>
      <w:r>
        <w:rPr>
          <w:rFonts w:hint="default" w:ascii="Heiti TC Light" w:hAnsi="Heiti TC Light" w:eastAsia="Heiti TC Light" w:cs="Heiti TC Light"/>
          <w:lang w:val="en-US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上使用域用户 </w:t>
      </w:r>
      <w:r>
        <w:rPr>
          <w:rFonts w:hint="default" w:ascii="Heiti TC Light" w:hAnsi="Heiti TC Light" w:eastAsia="Heiti TC Light" w:cs="Heiti TC Light"/>
          <w:lang w:val="en-US"/>
        </w:rPr>
        <w:t>domainuser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1</w:t>
      </w:r>
      <w:r>
        <w:rPr>
          <w:rFonts w:hint="eastAsia" w:ascii="Heiti TC Light" w:hAnsi="Heiti TC Light" w:eastAsia="Heiti TC Light" w:cs="Heiti TC Light"/>
        </w:rPr>
        <w:t xml:space="preserve"> 登录系统，登录后执行 whoami 命令验证身份。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【截图：whoami 显示域用户结果】</w:t>
      </w:r>
    </w:p>
    <w:p w14:paraId="2C7F7F8B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67AC21F0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3 题 组策略（GPO）配置与验证</w:t>
      </w:r>
    </w:p>
    <w:p w14:paraId="70118ABF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1）在 </w:t>
      </w:r>
      <w:r>
        <w:rPr>
          <w:rFonts w:hint="default" w:ascii="Heiti TC Light" w:hAnsi="Heiti TC Light" w:eastAsia="Heiti TC Light" w:cs="Heiti TC Light"/>
          <w:lang w:val="en-US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上打开 组策略管理 控制台，新建组策略对象 GPO_</w:t>
      </w:r>
      <w:r>
        <w:rPr>
          <w:rFonts w:hint="default" w:ascii="Heiti TC Light" w:hAnsi="Heiti TC Light" w:eastAsia="Heiti TC Light" w:cs="Heiti TC Light"/>
          <w:lang w:val="en-US"/>
        </w:rPr>
        <w:t>Class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，并链接到 </w:t>
      </w:r>
      <w:r>
        <w:rPr>
          <w:rFonts w:hint="default" w:ascii="Heiti TC Light" w:hAnsi="Heiti TC Light" w:eastAsia="Heiti TC Light" w:cs="Heiti TC Light"/>
          <w:lang w:val="en-US"/>
        </w:rPr>
        <w:t>Class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OU。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【截图：GPO 创建并链接到 OU 的界面】</w:t>
      </w:r>
    </w:p>
    <w:p w14:paraId="7687DF03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2）在 GPO_</w:t>
      </w:r>
      <w:r>
        <w:rPr>
          <w:rFonts w:hint="default" w:ascii="Heiti TC Light" w:hAnsi="Heiti TC Light" w:eastAsia="Heiti TC Light" w:cs="Heiti TC Light"/>
          <w:lang w:val="en-US"/>
        </w:rPr>
        <w:t>Class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中配置以下策略：</w:t>
      </w:r>
    </w:p>
    <w:p w14:paraId="1C7C7B42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1.</w:t>
      </w:r>
      <w:r>
        <w:rPr>
          <w:rFonts w:hint="eastAsia" w:ascii="Heiti TC Light" w:hAnsi="Heiti TC Light" w:eastAsia="Heiti TC Light" w:cs="Heiti TC Light"/>
        </w:rPr>
        <w:t>禁止 USB 存储设备访问</w:t>
      </w:r>
    </w:p>
    <w:p w14:paraId="0BBF58E6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2.</w:t>
      </w:r>
      <w:r>
        <w:rPr>
          <w:rFonts w:hint="eastAsia" w:ascii="Heiti TC Light" w:hAnsi="Heiti TC Light" w:eastAsia="Heiti TC Light" w:cs="Heiti TC Light"/>
        </w:rPr>
        <w:t>将“文档”文件夹重定向到：</w:t>
      </w:r>
    </w:p>
    <w:p w14:paraId="287AC8B7">
      <w:pPr>
        <w:numPr>
          <w:ilvl w:val="0"/>
          <w:numId w:val="10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\\</w:t>
      </w:r>
      <w:r>
        <w:rPr>
          <w:rFonts w:hint="default" w:ascii="Heiti TC Light" w:hAnsi="Heiti TC Light" w:eastAsia="Heiti TC Light" w:cs="Heiti TC Light"/>
          <w:lang w:val="en-US" w:eastAsia="zh-CN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  <w:lang w:val="en-US" w:eastAsia="zh-CN"/>
        </w:rPr>
        <w:t>\</w:t>
      </w:r>
      <w:r>
        <w:rPr>
          <w:rFonts w:hint="default" w:ascii="Heiti TC Light" w:hAnsi="Heiti TC Light" w:eastAsia="Heiti TC Light" w:cs="Heiti TC Light"/>
          <w:lang w:val="en-US" w:eastAsia="zh-CN"/>
        </w:rPr>
        <w:t>P</w:t>
      </w:r>
      <w:r>
        <w:rPr>
          <w:rFonts w:hint="eastAsia" w:ascii="Heiti TC Light" w:hAnsi="Heiti TC Light" w:eastAsia="Heiti TC Light" w:cs="Heiti TC Light"/>
          <w:lang w:val="en-US" w:eastAsia="zh-CN"/>
        </w:rPr>
        <w:t>rofiles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  <w:lang w:val="en-US" w:eastAsia="zh-CN"/>
        </w:rPr>
        <w:t>\%username%\Documents</w:t>
      </w:r>
    </w:p>
    <w:p w14:paraId="014E0DFC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3.</w:t>
      </w:r>
      <w:r>
        <w:rPr>
          <w:rFonts w:hint="eastAsia" w:ascii="Heiti TC Light" w:hAnsi="Heiti TC Light" w:eastAsia="Heiti TC Light" w:cs="Heiti TC Light"/>
        </w:rPr>
        <w:t>将桌面壁纸统一设置为：</w:t>
      </w:r>
    </w:p>
    <w:p w14:paraId="3F410B37">
      <w:pPr>
        <w:numPr>
          <w:ilvl w:val="0"/>
          <w:numId w:val="11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\\</w:t>
      </w:r>
      <w:r>
        <w:rPr>
          <w:rFonts w:hint="default" w:ascii="Heiti TC Light" w:hAnsi="Heiti TC Light" w:eastAsia="Heiti TC Light" w:cs="Heiti TC Light"/>
          <w:lang w:val="en-US" w:eastAsia="zh-CN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  <w:lang w:val="en-US" w:eastAsia="zh-CN"/>
        </w:rPr>
        <w:t>\Share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  <w:lang w:val="en-US" w:eastAsia="zh-CN"/>
        </w:rPr>
        <w:t>\wall.jpg</w:t>
      </w:r>
    </w:p>
    <w:p w14:paraId="50261D2C">
      <w:pPr>
        <w:numPr>
          <w:ilvl w:val="0"/>
          <w:numId w:val="0"/>
        </w:numPr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4.</w:t>
      </w:r>
      <w:r>
        <w:rPr>
          <w:rFonts w:hint="eastAsia" w:ascii="Heiti TC Light" w:hAnsi="Heiti TC Light" w:eastAsia="Heiti TC Light" w:cs="Heiti TC Light"/>
        </w:rPr>
        <w:t>通过“软件安装”策略为域成员主机安装</w:t>
      </w:r>
      <w:r>
        <w:rPr>
          <w:rFonts w:hint="eastAsia" w:ascii="Heiti TC Light" w:hAnsi="Heiti TC Light" w:eastAsia="Heiti TC Light" w:cs="Heiti TC Light"/>
          <w:lang w:val="en-US"/>
        </w:rPr>
        <w:t>putty</w:t>
      </w:r>
      <w:r>
        <w:rPr>
          <w:rFonts w:hint="eastAsia" w:ascii="Heiti TC Light" w:hAnsi="Heiti TC Light" w:eastAsia="Heiti TC Light" w:cs="Heiti TC Light"/>
          <w:lang w:val="en-US" w:eastAsia="zh-CN"/>
        </w:rPr>
        <w:t>远程连接工具</w:t>
      </w:r>
      <w:r>
        <w:rPr>
          <w:rFonts w:hint="eastAsia" w:ascii="Heiti TC Light" w:hAnsi="Heiti TC Light" w:eastAsia="Heiti TC Light" w:cs="Heiti TC Light"/>
        </w:rPr>
        <w:t>。</w:t>
      </w:r>
    </w:p>
    <w:p w14:paraId="7BF65355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各组策略配置</w:t>
      </w:r>
      <w:r>
        <w:rPr>
          <w:rFonts w:hint="eastAsia" w:ascii="Heiti TC Light" w:hAnsi="Heiti TC Light" w:eastAsia="Heiti TC Light" w:cs="Heiti TC Light"/>
        </w:rPr>
        <w:t>】</w:t>
      </w:r>
    </w:p>
    <w:p w14:paraId="64860CE7">
      <w:pPr>
        <w:numPr>
          <w:ilvl w:val="0"/>
          <w:numId w:val="12"/>
        </w:num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lang w:val="en-US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上以 </w:t>
      </w:r>
      <w:r>
        <w:rPr>
          <w:rFonts w:hint="default" w:ascii="Heiti TC Light" w:hAnsi="Heiti TC Light" w:eastAsia="Heiti TC Light" w:cs="Heiti TC Light"/>
          <w:lang w:val="en-US"/>
        </w:rPr>
        <w:t>domainuser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2</w:t>
      </w:r>
      <w:r>
        <w:rPr>
          <w:rFonts w:hint="eastAsia" w:ascii="Heiti TC Light" w:hAnsi="Heiti TC Light" w:eastAsia="Heiti TC Light" w:cs="Heiti TC Light"/>
        </w:rPr>
        <w:t xml:space="preserve"> 登录，执行 gpupdate /force，验证策略生效情况（壁纸、USB、文件夹重定向）。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【截图：策略生效结果】</w:t>
      </w:r>
    </w:p>
    <w:p w14:paraId="1914A47F">
      <w:pPr>
        <w:numPr>
          <w:ilvl w:val="0"/>
          <w:numId w:val="0"/>
        </w:numPr>
        <w:bidi w:val="0"/>
        <w:rPr>
          <w:rFonts w:hint="eastAsia" w:ascii="Heiti TC Light" w:hAnsi="Heiti TC Light" w:eastAsia="Heiti TC Light" w:cs="Heiti TC Light"/>
        </w:rPr>
      </w:pPr>
    </w:p>
    <w:p w14:paraId="21FAE79E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4 题 父域与子域部署</w:t>
      </w:r>
    </w:p>
    <w:p w14:paraId="58388C83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1</w:t>
      </w:r>
      <w:r>
        <w:rPr>
          <w:rFonts w:hint="eastAsia" w:ascii="Heiti TC Light" w:hAnsi="Heiti TC Light" w:eastAsia="Heiti TC Light" w:cs="Heiti TC Light"/>
        </w:rPr>
        <w:t xml:space="preserve">）将 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submaindc-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</w:rPr>
        <w:t>，提升为子域控制器，新建子域 sub.</w:t>
      </w:r>
      <w:r>
        <w:rPr>
          <w:rFonts w:hint="default" w:ascii="Heiti TC Light" w:hAnsi="Heiti TC Light" w:eastAsia="Heiti TC Light" w:cs="Heiti TC Light"/>
          <w:lang w:val="en-US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.com</w:t>
      </w:r>
      <w:r>
        <w:rPr>
          <w:rFonts w:hint="eastAsia" w:ascii="Heiti TC Light" w:hAnsi="Heiti TC Light" w:eastAsia="Heiti TC Light" w:cs="Heiti TC Light"/>
        </w:rPr>
        <w:t>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【截图：子域提升完成界面】</w:t>
      </w:r>
    </w:p>
    <w:p w14:paraId="0E80EA7D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2</w:t>
      </w:r>
      <w:r>
        <w:rPr>
          <w:rFonts w:hint="eastAsia" w:ascii="Heiti TC Light" w:hAnsi="Heiti TC Light" w:eastAsia="Heiti TC Light" w:cs="Heiti TC Light"/>
        </w:rPr>
        <w:t>）在父域与子域中分别创建域用户：</w:t>
      </w:r>
    </w:p>
    <w:p w14:paraId="334E6385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eastAsia="zh-CN"/>
        </w:rPr>
      </w:pPr>
      <w:r>
        <w:rPr>
          <w:rFonts w:hint="eastAsia" w:ascii="Heiti TC Light" w:hAnsi="Heiti TC Light" w:eastAsia="Heiti TC Light" w:cs="Heiti TC Light"/>
        </w:rPr>
        <w:t>父域用户：</w:t>
      </w:r>
      <w:r>
        <w:rPr>
          <w:rFonts w:hint="default" w:ascii="Heiti TC Light" w:hAnsi="Heiti TC Light" w:eastAsia="Heiti TC Light" w:cs="Heiti TC Light"/>
          <w:lang w:val="en-US"/>
        </w:rPr>
        <w:t>main</w:t>
      </w:r>
      <w:r>
        <w:rPr>
          <w:rFonts w:hint="eastAsia" w:ascii="Heiti TC Light" w:hAnsi="Heiti TC Light" w:eastAsia="Heiti TC Light" w:cs="Heiti TC Light"/>
        </w:rPr>
        <w:t>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</w:p>
    <w:p w14:paraId="1D37BE09">
      <w:pPr>
        <w:numPr>
          <w:ilvl w:val="0"/>
          <w:numId w:val="13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子域用户：</w:t>
      </w:r>
      <w:r>
        <w:rPr>
          <w:rFonts w:hint="default" w:ascii="Heiti TC Light" w:hAnsi="Heiti TC Light" w:eastAsia="Heiti TC Light" w:cs="Heiti TC Light"/>
          <w:lang w:val="en-US"/>
        </w:rPr>
        <w:t>sub</w:t>
      </w:r>
      <w:r>
        <w:rPr>
          <w:rFonts w:hint="eastAsia" w:ascii="Heiti TC Light" w:hAnsi="Heiti TC Light" w:eastAsia="Heiti TC Light" w:cs="Heiti TC Light"/>
        </w:rPr>
        <w:t>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</w:p>
    <w:p w14:paraId="6DD39F65">
      <w:pPr>
        <w:numPr>
          <w:ilvl w:val="0"/>
          <w:numId w:val="0"/>
        </w:numPr>
        <w:bidi w:val="0"/>
        <w:ind w:firstLine="440" w:firstLineChars="20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用户名与密码相同</w:t>
      </w:r>
    </w:p>
    <w:p w14:paraId="2EF320F6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【截图：父域与子域用户创建界面】</w:t>
      </w:r>
    </w:p>
    <w:p w14:paraId="276D0B84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</w:t>
      </w:r>
      <w:r>
        <w:rPr>
          <w:rFonts w:hint="eastAsia" w:ascii="Heiti TC Light" w:hAnsi="Heiti TC Light" w:eastAsia="Heiti TC Light" w:cs="Heiti TC Light"/>
        </w:rPr>
        <w:t>）在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</w:rPr>
        <w:t>使用子域用户</w:t>
      </w:r>
      <w:r>
        <w:rPr>
          <w:rFonts w:hint="default" w:ascii="Heiti TC Light" w:hAnsi="Heiti TC Light" w:eastAsia="Heiti TC Light" w:cs="Heiti TC Light"/>
          <w:lang w:val="en-US"/>
        </w:rPr>
        <w:t>sub</w:t>
      </w:r>
      <w:r>
        <w:rPr>
          <w:rFonts w:hint="eastAsia" w:ascii="Heiti TC Light" w:hAnsi="Heiti TC Light" w:eastAsia="Heiti TC Light" w:cs="Heiti TC Light"/>
        </w:rPr>
        <w:t>user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登录，并通过 whoami 验证跨域身份。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【截图：跨域登录验证结果】</w:t>
      </w:r>
    </w:p>
    <w:p w14:paraId="27805985">
      <w:pPr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</w:p>
    <w:p w14:paraId="5D81BEAB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5 题 DFS 分布式文件系统</w:t>
      </w:r>
    </w:p>
    <w:p w14:paraId="06F7EA58">
      <w:pPr>
        <w:numPr>
          <w:ilvl w:val="0"/>
          <w:numId w:val="14"/>
        </w:num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lang w:val="en-US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、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</w:rPr>
        <w:t>、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-02</w:t>
      </w:r>
      <w:r>
        <w:rPr>
          <w:rFonts w:hint="eastAsia" w:ascii="Heiti TC Light" w:hAnsi="Heiti TC Light" w:eastAsia="Heiti TC Light" w:cs="Heiti TC Light"/>
        </w:rPr>
        <w:t xml:space="preserve"> 上安装 DFS 命名空间 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【截图：DFS 角色安装完成界面】</w:t>
      </w:r>
    </w:p>
    <w:p w14:paraId="77628C98">
      <w:pPr>
        <w:numPr>
          <w:ilvl w:val="0"/>
          <w:numId w:val="15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lang w:val="en-US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的 “Active Directory 用户和计算机” 中创建域用户 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user1 和 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user2，初始密码设置为与用户名相同。</w:t>
      </w:r>
    </w:p>
    <w:p w14:paraId="23DD27AD">
      <w:pPr>
        <w:numPr>
          <w:ilvl w:val="0"/>
          <w:numId w:val="0"/>
        </w:num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【截图：Active Directory 用户和计算机</w:t>
      </w:r>
      <w:r>
        <w:rPr>
          <w:rFonts w:hint="eastAsia" w:ascii="Heiti TC Light" w:hAnsi="Heiti TC Light" w:eastAsia="Heiti TC Light" w:cs="Heiti TC Light"/>
          <w:lang w:val="en-US" w:eastAsia="zh-CN"/>
        </w:rPr>
        <w:t>界面</w:t>
      </w:r>
      <w:r>
        <w:rPr>
          <w:rFonts w:hint="eastAsia" w:ascii="Heiti TC Light" w:hAnsi="Heiti TC Light" w:eastAsia="Heiti TC Light" w:cs="Heiti TC Light"/>
        </w:rPr>
        <w:t>】</w:t>
      </w:r>
    </w:p>
    <w:p w14:paraId="3482E06B">
      <w:pPr>
        <w:numPr>
          <w:ilvl w:val="0"/>
          <w:numId w:val="15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</w:rPr>
        <w:t xml:space="preserve"> 上创建共享文件夹 C:\</w:t>
      </w:r>
      <w:r>
        <w:rPr>
          <w:rFonts w:hint="default" w:ascii="Heiti TC Light" w:hAnsi="Heiti TC Light" w:eastAsia="Heiti TC Light" w:cs="Heiti TC Light"/>
          <w:lang w:val="en-US"/>
        </w:rPr>
        <w:t>pics</w:t>
      </w:r>
      <w:r>
        <w:rPr>
          <w:rFonts w:hint="eastAsia" w:ascii="Heiti TC Light" w:hAnsi="Heiti TC Light" w:eastAsia="Heiti TC Light" w:cs="Heiti TC Light"/>
        </w:rPr>
        <w:t>1，设置 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user1 对该文件夹具有完全控制权限，dfs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user2 具有只读权限。 </w:t>
      </w:r>
    </w:p>
    <w:p w14:paraId="5BBEA641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【截图：共享与 NTFS 权限设置界面】</w:t>
      </w:r>
    </w:p>
    <w:p w14:paraId="7510FC47">
      <w:pPr>
        <w:numPr>
          <w:ilvl w:val="0"/>
          <w:numId w:val="15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-02</w:t>
      </w:r>
      <w:r>
        <w:rPr>
          <w:rFonts w:hint="eastAsia" w:ascii="Heiti TC Light" w:hAnsi="Heiti TC Light" w:eastAsia="Heiti TC Light" w:cs="Heiti TC Light"/>
        </w:rPr>
        <w:t xml:space="preserve">  上创建共享文件夹 C:\</w:t>
      </w:r>
      <w:r>
        <w:rPr>
          <w:rFonts w:hint="default" w:ascii="Heiti TC Light" w:hAnsi="Heiti TC Light" w:eastAsia="Heiti TC Light" w:cs="Heiti TC Light"/>
          <w:lang w:val="en-US"/>
        </w:rPr>
        <w:t>pics</w:t>
      </w:r>
      <w:r>
        <w:rPr>
          <w:rFonts w:hint="eastAsia" w:ascii="Heiti TC Light" w:hAnsi="Heiti TC Light" w:eastAsia="Heiti TC Light" w:cs="Heiti TC Light"/>
        </w:rPr>
        <w:t>2，设置 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user2 对该文件夹具有完全控制权限，dfs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user1 具有只读权限。 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【截图：共享与 NTFS 权限设置界面】</w:t>
      </w:r>
    </w:p>
    <w:p w14:paraId="1EAEDC69">
      <w:pPr>
        <w:numPr>
          <w:ilvl w:val="0"/>
          <w:numId w:val="15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lang w:val="en-US"/>
        </w:rPr>
        <w:t>maindc-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上创建基于域的 DFS 命名空间：</w:t>
      </w:r>
    </w:p>
    <w:p w14:paraId="33DFA197">
      <w:pPr>
        <w:bidi w:val="0"/>
        <w:rPr>
          <w:rFonts w:hint="default" w:ascii="Heiti TC Light" w:hAnsi="Heiti TC Light" w:eastAsia="Heiti TC Light" w:cs="Heiti TC Light"/>
          <w:lang w:val="en-US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\\</w:t>
      </w:r>
      <w:r>
        <w:rPr>
          <w:rFonts w:hint="default" w:ascii="Heiti TC Light" w:hAnsi="Heiti TC Light" w:eastAsia="Heiti TC Light" w:cs="Heiti TC Light"/>
          <w:lang w:val="en-US" w:eastAsia="zh-CN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default" w:ascii="Heiti TC Light" w:hAnsi="Heiti TC Light" w:eastAsia="Heiti TC Light" w:cs="Heiti TC Light"/>
          <w:lang w:val="en-US" w:eastAsia="zh-CN"/>
        </w:rPr>
        <w:t>.com</w:t>
      </w:r>
      <w:r>
        <w:rPr>
          <w:rFonts w:hint="eastAsia" w:ascii="Heiti TC Light" w:hAnsi="Heiti TC Light" w:eastAsia="Heiti TC Light" w:cs="Heiti TC Light"/>
          <w:lang w:val="en-US" w:eastAsia="zh-CN"/>
        </w:rPr>
        <w:t>\DFS</w:t>
      </w:r>
      <w:r>
        <w:rPr>
          <w:rFonts w:hint="default" w:ascii="Heiti TC Light" w:hAnsi="Heiti TC Light" w:eastAsia="Heiti TC Light" w:cs="Heiti TC Light"/>
          <w:lang w:val="en-US" w:eastAsia="zh-CN"/>
        </w:rPr>
        <w:t>ROOT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</w:p>
    <w:p w14:paraId="184F4BAD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【截图：DFS 命名空间创建完成界面】</w:t>
      </w:r>
    </w:p>
    <w:p w14:paraId="009F7660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/>
        </w:rPr>
        <w:t>6</w:t>
      </w:r>
      <w:r>
        <w:rPr>
          <w:rFonts w:hint="eastAsia" w:ascii="Heiti TC Light" w:hAnsi="Heiti TC Light" w:eastAsia="Heiti TC Light" w:cs="Heiti TC Light"/>
        </w:rPr>
        <w:t xml:space="preserve">）将 </w:t>
      </w:r>
      <w:r>
        <w:rPr>
          <w:rFonts w:hint="default" w:ascii="Heiti TC Light" w:hAnsi="Heiti TC Light" w:eastAsia="Heiti TC Light" w:cs="Heiti TC Light"/>
          <w:lang w:val="en-US"/>
        </w:rPr>
        <w:t>pics1</w:t>
      </w:r>
      <w:r>
        <w:rPr>
          <w:rFonts w:hint="eastAsia" w:ascii="Heiti TC Light" w:hAnsi="Heiti TC Light" w:eastAsia="Heiti TC Light" w:cs="Heiti TC Light"/>
        </w:rPr>
        <w:t>、</w:t>
      </w:r>
      <w:r>
        <w:rPr>
          <w:rFonts w:hint="default" w:ascii="Heiti TC Light" w:hAnsi="Heiti TC Light" w:eastAsia="Heiti TC Light" w:cs="Heiti TC Light"/>
          <w:lang w:val="en-US"/>
        </w:rPr>
        <w:t>pics2</w:t>
      </w:r>
      <w:r>
        <w:rPr>
          <w:rFonts w:hint="eastAsia" w:ascii="Heiti TC Light" w:hAnsi="Heiti TC Light" w:eastAsia="Heiti TC Light" w:cs="Heiti TC Light"/>
        </w:rPr>
        <w:t xml:space="preserve"> 添加为 DFS 文件夹目标。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【截图：DFS 文件夹目标列表】</w:t>
      </w:r>
    </w:p>
    <w:p w14:paraId="5431DB92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/>
        </w:rPr>
        <w:t xml:space="preserve">7) </w:t>
      </w: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</w:rPr>
        <w:t>上利用dfsuser1登录\\</w:t>
      </w:r>
      <w:r>
        <w:rPr>
          <w:rFonts w:hint="default" w:ascii="Heiti TC Light" w:hAnsi="Heiti TC Light" w:eastAsia="Heiti TC Light" w:cs="Heiti TC Light"/>
          <w:lang w:val="en-US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.com</w:t>
      </w:r>
      <w:r>
        <w:rPr>
          <w:rFonts w:hint="eastAsia" w:ascii="Heiti TC Light" w:hAnsi="Heiti TC Light" w:eastAsia="Heiti TC Light" w:cs="Heiti TC Light"/>
        </w:rPr>
        <w:t>\</w:t>
      </w:r>
      <w:r>
        <w:rPr>
          <w:rFonts w:hint="eastAsia" w:ascii="Heiti TC Light" w:hAnsi="Heiti TC Light" w:eastAsia="Heiti TC Light" w:cs="Heiti TC Light"/>
          <w:lang w:val="en-US" w:eastAsia="zh-CN"/>
        </w:rPr>
        <w:t>DFS</w:t>
      </w:r>
      <w:r>
        <w:rPr>
          <w:rFonts w:hint="default" w:ascii="Heiti TC Light" w:hAnsi="Heiti TC Light" w:eastAsia="Heiti TC Light" w:cs="Heiti TC Light"/>
          <w:lang w:val="en-US" w:eastAsia="zh-CN"/>
        </w:rPr>
        <w:t>ROOT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</w:rPr>
        <w:t>,测试</w:t>
      </w:r>
      <w:r>
        <w:rPr>
          <w:rFonts w:hint="default" w:ascii="Heiti TC Light" w:hAnsi="Heiti TC Light" w:eastAsia="Heiti TC Light" w:cs="Heiti TC Light"/>
          <w:lang w:val="en-US"/>
        </w:rPr>
        <w:t>pics1</w:t>
      </w:r>
      <w:r>
        <w:rPr>
          <w:rFonts w:hint="eastAsia" w:ascii="Heiti TC Light" w:hAnsi="Heiti TC Light" w:eastAsia="Heiti TC Light" w:cs="Heiti TC Light"/>
        </w:rPr>
        <w:t>和</w:t>
      </w:r>
      <w:r>
        <w:rPr>
          <w:rFonts w:hint="default" w:ascii="Heiti TC Light" w:hAnsi="Heiti TC Light" w:eastAsia="Heiti TC Light" w:cs="Heiti TC Light"/>
          <w:lang w:val="en-US"/>
        </w:rPr>
        <w:t>pics2</w:t>
      </w:r>
      <w:r>
        <w:rPr>
          <w:rFonts w:hint="eastAsia" w:ascii="Heiti TC Light" w:hAnsi="Heiti TC Light" w:eastAsia="Heiti TC Light" w:cs="Heiti TC Light"/>
        </w:rPr>
        <w:t>的权限。</w:t>
      </w:r>
    </w:p>
    <w:p w14:paraId="117F4A5A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文件权限测试结果</w:t>
      </w:r>
      <w:r>
        <w:rPr>
          <w:rFonts w:hint="eastAsia" w:ascii="Heiti TC Light" w:hAnsi="Heiti TC Light" w:eastAsia="Heiti TC Light" w:cs="Heiti TC Light"/>
        </w:rPr>
        <w:t>】</w:t>
      </w:r>
    </w:p>
    <w:p w14:paraId="73C9DA12">
      <w:pPr>
        <w:numPr>
          <w:ilvl w:val="0"/>
          <w:numId w:val="8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 xml:space="preserve">在 </w:t>
      </w:r>
      <w:r>
        <w:rPr>
          <w:rFonts w:hint="default" w:ascii="Heiti TC Light" w:hAnsi="Heiti TC Light" w:eastAsia="Heiti TC Light" w:cs="Heiti TC Light"/>
          <w:sz w:val="22"/>
          <w:szCs w:val="22"/>
          <w:lang w:val="en-US" w:eastAsia="zh-CN" w:bidi="ar-SA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sz w:val="22"/>
          <w:szCs w:val="22"/>
          <w:lang w:val="en-US" w:eastAsia="zh-CN" w:bidi="ar-SA"/>
        </w:rPr>
        <w:t>XX</w:t>
      </w:r>
      <w:r>
        <w:rPr>
          <w:rFonts w:hint="eastAsia" w:ascii="Heiti TC Light" w:hAnsi="Heiti TC Light" w:eastAsia="Heiti TC Light" w:cs="Heiti TC Light"/>
        </w:rPr>
        <w:t>上利用dfs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user2登录\\</w:t>
      </w:r>
      <w:r>
        <w:rPr>
          <w:rFonts w:hint="default" w:ascii="Heiti TC Light" w:hAnsi="Heiti TC Light" w:eastAsia="Heiti TC Light" w:cs="Heiti TC Light"/>
          <w:lang w:val="en-US"/>
        </w:rPr>
        <w:t>windowsfinalXX.com</w:t>
      </w:r>
      <w:r>
        <w:rPr>
          <w:rFonts w:hint="eastAsia" w:ascii="Heiti TC Light" w:hAnsi="Heiti TC Light" w:eastAsia="Heiti TC Light" w:cs="Heiti TC Light"/>
        </w:rPr>
        <w:t>\</w:t>
      </w:r>
      <w:r>
        <w:rPr>
          <w:rFonts w:hint="eastAsia" w:ascii="Heiti TC Light" w:hAnsi="Heiti TC Light" w:eastAsia="Heiti TC Light" w:cs="Heiti TC Light"/>
          <w:lang w:val="en-US" w:eastAsia="zh-CN"/>
        </w:rPr>
        <w:t>DFS</w:t>
      </w:r>
      <w:r>
        <w:rPr>
          <w:rFonts w:hint="default" w:ascii="Heiti TC Light" w:hAnsi="Heiti TC Light" w:eastAsia="Heiti TC Light" w:cs="Heiti TC Light"/>
          <w:lang w:val="en-US" w:eastAsia="zh-CN"/>
        </w:rPr>
        <w:t>ROOT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</w:rPr>
        <w:t>,测试</w:t>
      </w:r>
      <w:r>
        <w:rPr>
          <w:rFonts w:hint="default" w:ascii="Heiti TC Light" w:hAnsi="Heiti TC Light" w:eastAsia="Heiti TC Light" w:cs="Heiti TC Light"/>
          <w:lang w:val="en-US"/>
        </w:rPr>
        <w:t>pics1</w:t>
      </w:r>
      <w:r>
        <w:rPr>
          <w:rFonts w:hint="eastAsia" w:ascii="Heiti TC Light" w:hAnsi="Heiti TC Light" w:eastAsia="Heiti TC Light" w:cs="Heiti TC Light"/>
        </w:rPr>
        <w:t>和</w:t>
      </w:r>
      <w:r>
        <w:rPr>
          <w:rFonts w:hint="default" w:ascii="Heiti TC Light" w:hAnsi="Heiti TC Light" w:eastAsia="Heiti TC Light" w:cs="Heiti TC Light"/>
          <w:lang w:val="en-US"/>
        </w:rPr>
        <w:t>pics2</w:t>
      </w:r>
      <w:r>
        <w:rPr>
          <w:rFonts w:hint="eastAsia" w:ascii="Heiti TC Light" w:hAnsi="Heiti TC Light" w:eastAsia="Heiti TC Light" w:cs="Heiti TC Light"/>
        </w:rPr>
        <w:t>的权限。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</w:t>
      </w:r>
      <w:r>
        <w:rPr>
          <w:rFonts w:hint="eastAsia" w:ascii="Heiti TC Light" w:hAnsi="Heiti TC Light" w:eastAsia="Heiti TC Light" w:cs="Heiti TC Light"/>
          <w:lang w:val="en-US" w:eastAsia="zh-CN"/>
        </w:rPr>
        <w:t>文件权限测试结果</w:t>
      </w:r>
      <w:r>
        <w:rPr>
          <w:rFonts w:hint="eastAsia" w:ascii="Heiti TC Light" w:hAnsi="Heiti TC Light" w:eastAsia="Heiti TC Light" w:cs="Heiti TC Light"/>
        </w:rPr>
        <w:t>】</w:t>
      </w:r>
    </w:p>
    <w:p w14:paraId="6A7DDBAA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</w:rPr>
      </w:pPr>
    </w:p>
    <w:p w14:paraId="34E50CA5">
      <w:pPr>
        <w:pStyle w:val="4"/>
        <w:keepNext w:val="0"/>
        <w:keepLines w:val="0"/>
        <w:widowControl/>
        <w:suppressLineNumbers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第 6 题 NLB 负载均衡部署</w:t>
      </w:r>
    </w:p>
    <w:p w14:paraId="5CDD8428">
      <w:pPr>
        <w:numPr>
          <w:ilvl w:val="0"/>
          <w:numId w:val="0"/>
        </w:numPr>
        <w:bidi w:val="0"/>
        <w:ind w:left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1</w:t>
      </w:r>
      <w:r>
        <w:rPr>
          <w:rFonts w:hint="eastAsia" w:ascii="Heiti TC Light" w:hAnsi="Heiti TC Light" w:eastAsia="Heiti TC Light" w:cs="Heiti TC Light"/>
        </w:rPr>
        <w:t xml:space="preserve">）在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</w:rPr>
        <w:t xml:space="preserve"> 上安装 IIS Web 服务器</w:t>
      </w:r>
      <w:r>
        <w:rPr>
          <w:rFonts w:hint="eastAsia" w:ascii="Heiti TC Light" w:hAnsi="Heiti TC Light" w:eastAsia="Heiti TC Light" w:cs="Heiti TC Light"/>
          <w:lang w:val="en-US" w:eastAsia="zh-CN"/>
        </w:rPr>
        <w:t xml:space="preserve"> 具体要求如下：</w:t>
      </w:r>
    </w:p>
    <w:p w14:paraId="4EA70833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站点名称为</w:t>
      </w:r>
      <w:r>
        <w:rPr>
          <w:rFonts w:hint="eastAsia" w:ascii="Heiti TC Light" w:hAnsi="Heiti TC Light" w:eastAsia="Heiti TC Light" w:cs="Heiti TC Light"/>
          <w:lang w:val="en-US"/>
        </w:rPr>
        <w:t>web</w:t>
      </w:r>
      <w:r>
        <w:rPr>
          <w:rFonts w:hint="eastAsia" w:ascii="Heiti TC Light" w:hAnsi="Heiti TC Light" w:eastAsia="Heiti TC Light" w:cs="Heiti TC Light"/>
        </w:rPr>
        <w:t>，网站的最大连接数为</w:t>
      </w:r>
      <w:r>
        <w:rPr>
          <w:rFonts w:hint="default" w:ascii="Heiti TC Light" w:hAnsi="Heiti TC Light" w:eastAsia="Heiti TC Light" w:cs="Heiti TC Light"/>
          <w:lang w:val="en-US"/>
        </w:rPr>
        <w:t>15000</w:t>
      </w:r>
      <w:r>
        <w:rPr>
          <w:rFonts w:hint="eastAsia" w:ascii="Heiti TC Light" w:hAnsi="Heiti TC Light" w:eastAsia="Heiti TC Light" w:cs="Heiti TC Light"/>
        </w:rPr>
        <w:t>，网站连接超时为</w:t>
      </w:r>
      <w:r>
        <w:rPr>
          <w:rFonts w:hint="default" w:ascii="Heiti TC Light" w:hAnsi="Heiti TC Light" w:eastAsia="Heiti TC Light" w:cs="Heiti TC Light"/>
          <w:lang w:val="en-US"/>
        </w:rPr>
        <w:t>8</w:t>
      </w:r>
      <w:r>
        <w:rPr>
          <w:rFonts w:hint="eastAsia" w:ascii="Heiti TC Light" w:hAnsi="Heiti TC Light" w:eastAsia="Heiti TC Light" w:cs="Heiti TC Light"/>
        </w:rPr>
        <w:t>0s，网站的带宽为</w:t>
      </w:r>
      <w:r>
        <w:rPr>
          <w:rFonts w:hint="default" w:ascii="Heiti TC Light" w:hAnsi="Heiti TC Light" w:eastAsia="Heiti TC Light" w:cs="Heiti TC Light"/>
          <w:lang w:val="en-US"/>
        </w:rPr>
        <w:t>2</w:t>
      </w:r>
      <w:r>
        <w:rPr>
          <w:rFonts w:hint="eastAsia" w:ascii="Heiti TC Light" w:hAnsi="Heiti TC Light" w:eastAsia="Heiti TC Light" w:cs="Heiti TC Light"/>
        </w:rPr>
        <w:t>00Mbps</w:t>
      </w:r>
      <w:r>
        <w:rPr>
          <w:rFonts w:hint="eastAsia" w:ascii="Heiti TC Light" w:hAnsi="Heiti TC Light" w:eastAsia="Heiti TC Light" w:cs="Heiti TC Light"/>
          <w:lang w:val="en-US" w:eastAsia="zh-CN"/>
        </w:rPr>
        <w:t>；</w:t>
      </w:r>
    </w:p>
    <w:p w14:paraId="2004A0EA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【截图：IIS 站点配置】</w:t>
      </w:r>
    </w:p>
    <w:p w14:paraId="01067CBD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网站内容存储在</w:t>
      </w:r>
      <w:r>
        <w:rPr>
          <w:rFonts w:hint="default" w:ascii="Heiti TC Light" w:hAnsi="Heiti TC Light" w:eastAsia="Heiti TC Light" w:cs="Heiti TC Light"/>
          <w:lang w:val="en-US" w:eastAsia="zh-CN"/>
        </w:rPr>
        <w:t>C</w:t>
      </w:r>
      <w:r>
        <w:rPr>
          <w:rFonts w:hint="eastAsia" w:ascii="Heiti TC Light" w:hAnsi="Heiti TC Light" w:eastAsia="Heiti TC Light" w:cs="Heiti TC Light"/>
          <w:lang w:val="en-US" w:eastAsia="zh-CN"/>
        </w:rPr>
        <w:t>:\web</w:t>
      </w:r>
      <w:r>
        <w:rPr>
          <w:rFonts w:hint="default" w:ascii="Heiti TC Light" w:hAnsi="Heiti TC Light" w:eastAsia="Heiti TC Light" w:cs="Heiti TC Light"/>
          <w:color w:val="FF0000"/>
          <w:lang w:val="en-US" w:eastAsia="zh-CN"/>
        </w:rPr>
        <w:t>XX</w:t>
      </w:r>
      <w:r>
        <w:rPr>
          <w:rFonts w:hint="eastAsia" w:ascii="Heiti TC Light" w:hAnsi="Heiti TC Light" w:eastAsia="Heiti TC Light" w:cs="Heiti TC Light"/>
          <w:lang w:val="en-US" w:eastAsia="zh-CN"/>
        </w:rPr>
        <w:t>，</w:t>
      </w:r>
      <w:r>
        <w:rPr>
          <w:rFonts w:hint="eastAsia" w:ascii="Heiti TC Light" w:hAnsi="Heiti TC Light" w:eastAsia="Heiti TC Light" w:cs="Heiti TC Light"/>
        </w:rPr>
        <w:t>网站主页index.html内容为"HelloNLB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"</w:t>
      </w:r>
      <w:r>
        <w:rPr>
          <w:rFonts w:hint="eastAsia" w:ascii="Heiti TC Light" w:hAnsi="Heiti TC Light" w:eastAsia="Heiti TC Light" w:cs="Heiti TC Light"/>
          <w:lang w:val="en-US" w:eastAsia="zh-CN"/>
        </w:rPr>
        <w:t>；</w:t>
      </w:r>
    </w:p>
    <w:p w14:paraId="54E344E0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</w:rPr>
        <w:t>使用W3C记录日志，每天创建一个新的日志文件，日志只允许记录日期、时间、客户端IP地址、用户名、服务器IP地址、服务器端口号</w:t>
      </w:r>
      <w:r>
        <w:rPr>
          <w:rFonts w:hint="eastAsia" w:ascii="Heiti TC Light" w:hAnsi="Heiti TC Light" w:eastAsia="Heiti TC Light" w:cs="Heiti TC Light"/>
          <w:lang w:val="en-US" w:eastAsia="zh-CN"/>
        </w:rPr>
        <w:t>；</w:t>
      </w:r>
    </w:p>
    <w:p w14:paraId="661566F5">
      <w:pPr>
        <w:bidi w:val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</w:rPr>
        <w:t>【截图：IIS 站点</w:t>
      </w:r>
      <w:r>
        <w:rPr>
          <w:rFonts w:hint="eastAsia" w:ascii="Heiti TC Light" w:hAnsi="Heiti TC Light" w:eastAsia="Heiti TC Light" w:cs="Heiti TC Light"/>
          <w:lang w:val="en-US" w:eastAsia="zh-CN"/>
        </w:rPr>
        <w:t>日志配置</w:t>
      </w:r>
      <w:r>
        <w:rPr>
          <w:rFonts w:hint="eastAsia" w:ascii="Heiti TC Light" w:hAnsi="Heiti TC Light" w:eastAsia="Heiti TC Light" w:cs="Heiti TC Light"/>
        </w:rPr>
        <w:t>】</w:t>
      </w:r>
    </w:p>
    <w:p w14:paraId="31F00617">
      <w:pPr>
        <w:numPr>
          <w:ilvl w:val="0"/>
          <w:numId w:val="16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  <w:lang w:val="en-US" w:eastAsia="zh-CN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在</w:t>
      </w:r>
      <w:r>
        <w:rPr>
          <w:rFonts w:hint="default" w:ascii="Heiti TC Light" w:hAnsi="Heiti TC Light" w:eastAsia="Heiti TC Light" w:cs="Heiti TC Light"/>
          <w:lang w:val="en-US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</w:t>
      </w:r>
      <w:r>
        <w:rPr>
          <w:rFonts w:hint="eastAsia" w:ascii="Heiti TC Light" w:hAnsi="Heiti TC Light" w:eastAsia="Heiti TC Light" w:cs="Heiti TC Light"/>
          <w:lang w:val="en-US" w:eastAsia="zh-CN"/>
        </w:rPr>
        <w:t>上通过浏览器访问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  <w:lang w:val="en-US" w:eastAsia="zh-CN"/>
        </w:rPr>
        <w:t>网站，正常返回内容。</w:t>
      </w:r>
    </w:p>
    <w:p w14:paraId="7AA69BC8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【截图：访问结果】</w:t>
      </w:r>
    </w:p>
    <w:p w14:paraId="33E0B6AC">
      <w:pPr>
        <w:numPr>
          <w:ilvl w:val="0"/>
          <w:numId w:val="14"/>
        </w:numPr>
        <w:bidi w:val="0"/>
        <w:ind w:left="0" w:leftChars="0" w:firstLine="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将</w:t>
      </w:r>
      <w:r>
        <w:rPr>
          <w:rFonts w:hint="eastAsia" w:ascii="Heiti TC Light" w:hAnsi="Heiti TC Light" w:eastAsia="Heiti TC Light" w:cs="Heiti TC Light"/>
        </w:rPr>
        <w:t xml:space="preserve">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  <w:lang w:val="en-US" w:eastAsia="zh-CN"/>
        </w:rPr>
        <w:t>的配置复制到</w:t>
      </w:r>
      <w:r>
        <w:rPr>
          <w:rFonts w:hint="eastAsia" w:ascii="Heiti TC Light" w:hAnsi="Heiti TC Light" w:eastAsia="Heiti TC Light" w:cs="Heiti TC Light"/>
        </w:rPr>
        <w:t xml:space="preserve">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-02</w:t>
      </w:r>
      <w:r>
        <w:rPr>
          <w:rFonts w:hint="eastAsia" w:ascii="Heiti TC Light" w:hAnsi="Heiti TC Light" w:eastAsia="Heiti TC Light" w:cs="Heiti TC Light"/>
          <w:lang w:val="en-US" w:eastAsia="zh-CN"/>
        </w:rPr>
        <w:t>上；</w:t>
      </w:r>
    </w:p>
    <w:p w14:paraId="0DE7405C">
      <w:pPr>
        <w:numPr>
          <w:ilvl w:val="0"/>
          <w:numId w:val="17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bookmarkStart w:id="0" w:name="_GoBack"/>
      <w:bookmarkEnd w:id="0"/>
      <w:r>
        <w:rPr>
          <w:rFonts w:hint="eastAsia" w:ascii="Heiti TC Light" w:hAnsi="Heiti TC Light" w:eastAsia="Heiti TC Light" w:cs="Heiti TC Light"/>
          <w:lang w:val="en-US" w:eastAsia="zh-CN"/>
        </w:rPr>
        <w:t>在</w:t>
      </w:r>
      <w:r>
        <w:rPr>
          <w:rFonts w:hint="default" w:ascii="Heiti TC Light" w:hAnsi="Heiti TC Light" w:eastAsia="Heiti TC Light" w:cs="Heiti TC Light"/>
          <w:lang w:val="en-US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</w:t>
      </w:r>
      <w:r>
        <w:rPr>
          <w:rFonts w:hint="eastAsia" w:ascii="Heiti TC Light" w:hAnsi="Heiti TC Light" w:eastAsia="Heiti TC Light" w:cs="Heiti TC Light"/>
          <w:lang w:val="en-US" w:eastAsia="zh-CN"/>
        </w:rPr>
        <w:t>上通过浏览器访问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-02</w:t>
      </w:r>
      <w:r>
        <w:rPr>
          <w:rFonts w:hint="eastAsia" w:ascii="Heiti TC Light" w:hAnsi="Heiti TC Light" w:eastAsia="Heiti TC Light" w:cs="Heiti TC Light"/>
          <w:lang w:val="en-US" w:eastAsia="zh-CN"/>
        </w:rPr>
        <w:t>网站，正常返回内容。</w:t>
      </w:r>
    </w:p>
    <w:p w14:paraId="0F9C8BEF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【截图：访问结果】</w:t>
      </w:r>
    </w:p>
    <w:p w14:paraId="0E3A6E98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3</w:t>
      </w:r>
      <w:r>
        <w:rPr>
          <w:rFonts w:hint="eastAsia" w:ascii="Heiti TC Light" w:hAnsi="Heiti TC Light" w:eastAsia="Heiti TC Light" w:cs="Heiti TC Light"/>
        </w:rPr>
        <w:t xml:space="preserve">）在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-01</w:t>
      </w:r>
      <w:r>
        <w:rPr>
          <w:rFonts w:hint="eastAsia" w:ascii="Heiti TC Light" w:hAnsi="Heiti TC Light" w:eastAsia="Heiti TC Light" w:cs="Heiti TC Light"/>
        </w:rPr>
        <w:t xml:space="preserve"> 上安装并启用 Network Load Balancing 功能。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【截图：NLB 功能安装完成界面】</w:t>
      </w:r>
    </w:p>
    <w:p w14:paraId="08111381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4</w:t>
      </w:r>
      <w:r>
        <w:rPr>
          <w:rFonts w:hint="eastAsia" w:ascii="Heiti TC Light" w:hAnsi="Heiti TC Light" w:eastAsia="Heiti TC Light" w:cs="Heiti TC Light"/>
        </w:rPr>
        <w:t>）创建 NLB 集群，配置如下参数：</w:t>
      </w:r>
    </w:p>
    <w:p w14:paraId="683AF271">
      <w:pPr>
        <w:numPr>
          <w:ilvl w:val="0"/>
          <w:numId w:val="18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虚拟 IP：</w:t>
      </w:r>
      <w:r>
        <w:rPr>
          <w:rFonts w:hint="default" w:ascii="Heiti TC Light" w:hAnsi="Heiti TC Light" w:eastAsia="Heiti TC Light" w:cs="Heiti TC Light"/>
          <w:lang w:val="en-US"/>
        </w:rPr>
        <w:t>172.16.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>.</w:t>
      </w:r>
      <w:r>
        <w:rPr>
          <w:rFonts w:hint="default" w:ascii="Heiti TC Light" w:hAnsi="Heiti TC Light" w:eastAsia="Heiti TC Light" w:cs="Heiti TC Light"/>
          <w:lang w:val="en-US"/>
        </w:rPr>
        <w:t>1</w:t>
      </w:r>
      <w:r>
        <w:rPr>
          <w:rFonts w:hint="eastAsia" w:ascii="Heiti TC Light" w:hAnsi="Heiti TC Light" w:eastAsia="Heiti TC Light" w:cs="Heiti TC Light"/>
        </w:rPr>
        <w:t>50</w:t>
      </w:r>
    </w:p>
    <w:p w14:paraId="2D402B6F">
      <w:pPr>
        <w:numPr>
          <w:ilvl w:val="0"/>
          <w:numId w:val="18"/>
        </w:numPr>
        <w:bidi w:val="0"/>
        <w:ind w:left="420" w:leftChars="0" w:hanging="420" w:firstLineChars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群集名称：</w:t>
      </w:r>
      <w:r>
        <w:rPr>
          <w:rFonts w:hint="eastAsia" w:ascii="Heiti TC Light" w:hAnsi="Heiti TC Light" w:eastAsia="Heiti TC Light" w:cs="Heiti TC Light"/>
          <w:color w:val="auto"/>
          <w:u w:val="none"/>
        </w:rPr>
        <w:t>www.</w:t>
      </w:r>
      <w:r>
        <w:rPr>
          <w:rFonts w:hint="default" w:ascii="Heiti TC Light" w:hAnsi="Heiti TC Light" w:eastAsia="Heiti TC Light" w:cs="Heiti TC Light"/>
          <w:color w:val="auto"/>
          <w:u w:val="none"/>
          <w:lang w:val="en-US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u w:val="none"/>
          <w:lang w:val="en-US"/>
        </w:rPr>
        <w:t>XX</w:t>
      </w:r>
      <w:r>
        <w:rPr>
          <w:rFonts w:hint="default" w:ascii="Heiti TC Light" w:hAnsi="Heiti TC Light" w:eastAsia="Heiti TC Light" w:cs="Heiti TC Light"/>
          <w:color w:val="auto"/>
          <w:u w:val="none"/>
          <w:lang w:val="en-US"/>
        </w:rPr>
        <w:t>.com</w:t>
      </w:r>
    </w:p>
    <w:p w14:paraId="06AC4C1A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工作模式：多播</w:t>
      </w:r>
    </w:p>
    <w:p w14:paraId="6E679008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</w:rPr>
        <w:t>【截图：NLB 集群创建完成界面】</w:t>
      </w:r>
    </w:p>
    <w:p w14:paraId="0D9AAB0C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5</w:t>
      </w:r>
      <w:r>
        <w:rPr>
          <w:rFonts w:hint="eastAsia" w:ascii="Heiti TC Light" w:hAnsi="Heiti TC Light" w:eastAsia="Heiti TC Light" w:cs="Heiti TC Light"/>
        </w:rPr>
        <w:t xml:space="preserve">）将 </w:t>
      </w:r>
      <w:r>
        <w:rPr>
          <w:rFonts w:hint="default" w:ascii="Heiti TC Light" w:hAnsi="Heiti TC Light" w:eastAsia="Heiti TC Light" w:cs="Heiti TC Light"/>
          <w:lang w:val="en-US"/>
        </w:rPr>
        <w:t>clientmem-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default" w:ascii="Heiti TC Light" w:hAnsi="Heiti TC Light" w:eastAsia="Heiti TC Light" w:cs="Heiti TC Light"/>
          <w:lang w:val="en-US"/>
        </w:rPr>
        <w:t>-02</w:t>
      </w:r>
      <w:r>
        <w:rPr>
          <w:rFonts w:hint="eastAsia" w:ascii="Heiti TC Light" w:hAnsi="Heiti TC Light" w:eastAsia="Heiti TC Light" w:cs="Heiti TC Light"/>
        </w:rPr>
        <w:t xml:space="preserve"> 添加到 NLB 集群中。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>【截图：集群节点列表】</w:t>
      </w:r>
    </w:p>
    <w:p w14:paraId="3868EB92">
      <w:pPr>
        <w:bidi w:val="0"/>
        <w:rPr>
          <w:rFonts w:hint="eastAsia" w:ascii="Heiti TC Light" w:hAnsi="Heiti TC Light" w:eastAsia="Heiti TC Light" w:cs="Heiti TC Light"/>
        </w:rPr>
      </w:pPr>
      <w:r>
        <w:rPr>
          <w:rFonts w:hint="eastAsia" w:ascii="Heiti TC Light" w:hAnsi="Heiti TC Light" w:eastAsia="Heiti TC Light" w:cs="Heiti TC Light"/>
          <w:lang w:val="en-US" w:eastAsia="zh-CN"/>
        </w:rPr>
        <w:t>6</w:t>
      </w:r>
      <w:r>
        <w:rPr>
          <w:rFonts w:hint="eastAsia" w:ascii="Heiti TC Light" w:hAnsi="Heiti TC Light" w:eastAsia="Heiti TC Light" w:cs="Heiti TC Light"/>
        </w:rPr>
        <w:t xml:space="preserve">）在 </w:t>
      </w:r>
      <w:r>
        <w:rPr>
          <w:rFonts w:hint="default" w:ascii="Heiti TC Light" w:hAnsi="Heiti TC Light" w:eastAsia="Heiti TC Light" w:cs="Heiti TC Light"/>
          <w:lang w:val="en-US"/>
        </w:rPr>
        <w:t>domainclient-</w:t>
      </w:r>
      <w:r>
        <w:rPr>
          <w:rFonts w:hint="default" w:ascii="Heiti TC Light" w:hAnsi="Heiti TC Light" w:eastAsia="Heiti TC Light" w:cs="Heiti TC Light"/>
          <w:color w:val="FF0000"/>
          <w:lang w:val="en-US"/>
        </w:rPr>
        <w:t>XX</w:t>
      </w:r>
      <w:r>
        <w:rPr>
          <w:rFonts w:hint="eastAsia" w:ascii="Heiti TC Light" w:hAnsi="Heiti TC Light" w:eastAsia="Heiti TC Light" w:cs="Heiti TC Light"/>
        </w:rPr>
        <w:t xml:space="preserve"> 上通过浏览器访问虚拟 IP 及域名，验证负载均衡访问效果。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t xml:space="preserve">【截图：访问 </w:t>
      </w:r>
      <w:r>
        <w:rPr>
          <w:rFonts w:hint="eastAsia" w:ascii="Heiti TC Light" w:hAnsi="Heiti TC Light" w:eastAsia="Heiti TC Light" w:cs="Heiti TC Light"/>
          <w:color w:val="auto"/>
          <w:u w:val="none"/>
        </w:rPr>
        <w:t>www.</w:t>
      </w:r>
      <w:r>
        <w:rPr>
          <w:rFonts w:hint="default" w:ascii="Heiti TC Light" w:hAnsi="Heiti TC Light" w:eastAsia="Heiti TC Light" w:cs="Heiti TC Light"/>
          <w:color w:val="auto"/>
          <w:u w:val="none"/>
          <w:lang w:val="en-US"/>
        </w:rPr>
        <w:t>windowsfinal</w:t>
      </w:r>
      <w:r>
        <w:rPr>
          <w:rFonts w:hint="default" w:ascii="Heiti TC Light" w:hAnsi="Heiti TC Light" w:eastAsia="Heiti TC Light" w:cs="Heiti TC Light"/>
          <w:color w:val="FF0000"/>
          <w:u w:val="none"/>
          <w:lang w:val="en-US"/>
        </w:rPr>
        <w:t>XX</w:t>
      </w:r>
      <w:r>
        <w:rPr>
          <w:rFonts w:hint="default" w:ascii="Heiti TC Light" w:hAnsi="Heiti TC Light" w:eastAsia="Heiti TC Light" w:cs="Heiti TC Light"/>
          <w:color w:val="auto"/>
          <w:u w:val="none"/>
          <w:lang w:val="en-US"/>
        </w:rPr>
        <w:t>.com</w:t>
      </w:r>
      <w:r>
        <w:rPr>
          <w:rFonts w:hint="eastAsia" w:ascii="Heiti TC Light" w:hAnsi="Heiti TC Light" w:eastAsia="Heiti TC Light" w:cs="Heiti TC Light"/>
        </w:rPr>
        <w:t xml:space="preserve"> 成功界面】</w:t>
      </w:r>
      <w:r>
        <w:rPr>
          <w:rFonts w:hint="eastAsia" w:ascii="Heiti TC Light" w:hAnsi="Heiti TC Light" w:eastAsia="Heiti TC Light" w:cs="Heiti TC Light"/>
        </w:rPr>
        <w:br w:type="textWrapping"/>
      </w:r>
      <w:r>
        <w:rPr>
          <w:rFonts w:hint="eastAsia" w:ascii="Heiti TC Light" w:hAnsi="Heiti TC Light" w:eastAsia="Heiti TC Light" w:cs="Heiti TC Light"/>
        </w:rPr>
        <w:br w:type="textWrapping"/>
      </w:r>
    </w:p>
    <w:p w14:paraId="586A9EC7">
      <w:pPr>
        <w:rPr>
          <w:rFonts w:hint="eastAsia" w:ascii="Heiti TC Light" w:hAnsi="Heiti TC Light" w:eastAsia="Heiti TC Light" w:cs="Heiti TC Light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FC510"/>
    <w:multiLevelType w:val="singleLevel"/>
    <w:tmpl w:val="BDBFC510"/>
    <w:lvl w:ilvl="0" w:tentative="0">
      <w:start w:val="3"/>
      <w:numFmt w:val="decimal"/>
      <w:suff w:val="nothing"/>
      <w:lvlText w:val="%1）"/>
      <w:lvlJc w:val="left"/>
    </w:lvl>
  </w:abstractNum>
  <w:abstractNum w:abstractNumId="1">
    <w:nsid w:val="BFFE9FFD"/>
    <w:multiLevelType w:val="singleLevel"/>
    <w:tmpl w:val="BFFE9FFD"/>
    <w:lvl w:ilvl="0" w:tentative="0">
      <w:start w:val="5"/>
      <w:numFmt w:val="decimal"/>
      <w:suff w:val="space"/>
      <w:lvlText w:val="%1)"/>
      <w:lvlJc w:val="left"/>
    </w:lvl>
  </w:abstractNum>
  <w:abstractNum w:abstractNumId="2">
    <w:nsid w:val="F6FCF7E3"/>
    <w:multiLevelType w:val="singleLevel"/>
    <w:tmpl w:val="F6FCF7E3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7FBF060"/>
    <w:multiLevelType w:val="singleLevel"/>
    <w:tmpl w:val="F7FBF0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AFFFAE7"/>
    <w:multiLevelType w:val="singleLevel"/>
    <w:tmpl w:val="FAFFFA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C5723F5"/>
    <w:multiLevelType w:val="singleLevel"/>
    <w:tmpl w:val="FC5723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5EFE7A87"/>
    <w:multiLevelType w:val="singleLevel"/>
    <w:tmpl w:val="5EFE7A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DBF4348"/>
    <w:multiLevelType w:val="singleLevel"/>
    <w:tmpl w:val="6DBF43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35A629F"/>
    <w:multiLevelType w:val="singleLevel"/>
    <w:tmpl w:val="735A629F"/>
    <w:lvl w:ilvl="0" w:tentative="0">
      <w:start w:val="2"/>
      <w:numFmt w:val="decimal"/>
      <w:suff w:val="space"/>
      <w:lvlText w:val="%1)"/>
      <w:lvlJc w:val="left"/>
    </w:lvl>
  </w:abstractNum>
  <w:abstractNum w:abstractNumId="15">
    <w:nsid w:val="7F7F9B83"/>
    <w:multiLevelType w:val="singleLevel"/>
    <w:tmpl w:val="7F7F9B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F9E3644"/>
    <w:multiLevelType w:val="singleLevel"/>
    <w:tmpl w:val="7F9E36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7FFE2B6F"/>
    <w:multiLevelType w:val="singleLevel"/>
    <w:tmpl w:val="7FFE2B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7"/>
  </w:num>
  <w:num w:numId="8">
    <w:abstractNumId w:val="1"/>
  </w:num>
  <w:num w:numId="9">
    <w:abstractNumId w:val="3"/>
  </w:num>
  <w:num w:numId="10">
    <w:abstractNumId w:val="16"/>
  </w:num>
  <w:num w:numId="11">
    <w:abstractNumId w:val="13"/>
  </w:num>
  <w:num w:numId="12">
    <w:abstractNumId w:val="0"/>
  </w:num>
  <w:num w:numId="13">
    <w:abstractNumId w:val="5"/>
  </w:num>
  <w:num w:numId="14">
    <w:abstractNumId w:val="2"/>
  </w:num>
  <w:num w:numId="15">
    <w:abstractNumId w:val="14"/>
  </w:num>
  <w:num w:numId="16">
    <w:abstractNumId w:val="12"/>
  </w:num>
  <w:num w:numId="17">
    <w:abstractNumId w:val="1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38DC7"/>
    <w:rsid w:val="0BDC3E2D"/>
    <w:rsid w:val="1BFB2288"/>
    <w:rsid w:val="1F7DDFD1"/>
    <w:rsid w:val="1FBF08E9"/>
    <w:rsid w:val="2B3D3C00"/>
    <w:rsid w:val="2FEFA850"/>
    <w:rsid w:val="377EE1F7"/>
    <w:rsid w:val="377FFD4A"/>
    <w:rsid w:val="379F97D9"/>
    <w:rsid w:val="37AF8DC3"/>
    <w:rsid w:val="37B3BDAF"/>
    <w:rsid w:val="37D82F44"/>
    <w:rsid w:val="37FFA041"/>
    <w:rsid w:val="3B39619B"/>
    <w:rsid w:val="3B9DDD36"/>
    <w:rsid w:val="3BFEE63F"/>
    <w:rsid w:val="3CEE39E9"/>
    <w:rsid w:val="3E7F086C"/>
    <w:rsid w:val="3EBF30F1"/>
    <w:rsid w:val="3EFAC128"/>
    <w:rsid w:val="3FDDF57E"/>
    <w:rsid w:val="3FEB910A"/>
    <w:rsid w:val="3FF9BE10"/>
    <w:rsid w:val="3FFD03E7"/>
    <w:rsid w:val="3FFF8387"/>
    <w:rsid w:val="43779B4E"/>
    <w:rsid w:val="43B6D62C"/>
    <w:rsid w:val="47EFD387"/>
    <w:rsid w:val="47FF39A4"/>
    <w:rsid w:val="47FF4196"/>
    <w:rsid w:val="4EC748DF"/>
    <w:rsid w:val="4FE70C81"/>
    <w:rsid w:val="57D653CB"/>
    <w:rsid w:val="5DE3BBDF"/>
    <w:rsid w:val="5DEF2D46"/>
    <w:rsid w:val="5DF74299"/>
    <w:rsid w:val="5E6F1959"/>
    <w:rsid w:val="5EF44824"/>
    <w:rsid w:val="5F34077E"/>
    <w:rsid w:val="5FA6F6D9"/>
    <w:rsid w:val="5FADE5D2"/>
    <w:rsid w:val="5FBE5102"/>
    <w:rsid w:val="5FFF43AE"/>
    <w:rsid w:val="63FD7F0D"/>
    <w:rsid w:val="64CFED47"/>
    <w:rsid w:val="67B53110"/>
    <w:rsid w:val="69331946"/>
    <w:rsid w:val="6B3BDEF0"/>
    <w:rsid w:val="6B73784E"/>
    <w:rsid w:val="6B7FCC05"/>
    <w:rsid w:val="6C9BF76D"/>
    <w:rsid w:val="6D4B51CD"/>
    <w:rsid w:val="6D7DBFAE"/>
    <w:rsid w:val="6DCFE288"/>
    <w:rsid w:val="6DFFBDE6"/>
    <w:rsid w:val="6ED2A863"/>
    <w:rsid w:val="6F9A6E8F"/>
    <w:rsid w:val="6F9F8D7E"/>
    <w:rsid w:val="6FEF2363"/>
    <w:rsid w:val="6FEF4001"/>
    <w:rsid w:val="6FFF3525"/>
    <w:rsid w:val="71FF5191"/>
    <w:rsid w:val="73BEFF70"/>
    <w:rsid w:val="73FDE952"/>
    <w:rsid w:val="74F9B08D"/>
    <w:rsid w:val="767FB912"/>
    <w:rsid w:val="76F9F970"/>
    <w:rsid w:val="7731CA73"/>
    <w:rsid w:val="777F1C46"/>
    <w:rsid w:val="77B79685"/>
    <w:rsid w:val="77DDCEAB"/>
    <w:rsid w:val="77DF066B"/>
    <w:rsid w:val="77EF116C"/>
    <w:rsid w:val="77F708CF"/>
    <w:rsid w:val="79DD2508"/>
    <w:rsid w:val="79FD0B3E"/>
    <w:rsid w:val="79FED66C"/>
    <w:rsid w:val="7AFB320E"/>
    <w:rsid w:val="7BBE60A2"/>
    <w:rsid w:val="7CB6A39F"/>
    <w:rsid w:val="7CD3C355"/>
    <w:rsid w:val="7CFD233B"/>
    <w:rsid w:val="7D22358E"/>
    <w:rsid w:val="7D6FDE67"/>
    <w:rsid w:val="7DAFFBD1"/>
    <w:rsid w:val="7DEED005"/>
    <w:rsid w:val="7DFF746C"/>
    <w:rsid w:val="7E7F9CE5"/>
    <w:rsid w:val="7E8376CB"/>
    <w:rsid w:val="7EEF0310"/>
    <w:rsid w:val="7EFD6B35"/>
    <w:rsid w:val="7EFFB6B5"/>
    <w:rsid w:val="7F5D9246"/>
    <w:rsid w:val="7F5F8499"/>
    <w:rsid w:val="7F5F951A"/>
    <w:rsid w:val="7F6F09C7"/>
    <w:rsid w:val="7F7B590C"/>
    <w:rsid w:val="7F7F4E44"/>
    <w:rsid w:val="7F7F710A"/>
    <w:rsid w:val="7FB6E275"/>
    <w:rsid w:val="7FD9CB9A"/>
    <w:rsid w:val="7FDF2765"/>
    <w:rsid w:val="7FDF9B99"/>
    <w:rsid w:val="7FE55369"/>
    <w:rsid w:val="7FE90D78"/>
    <w:rsid w:val="7FFEA0C9"/>
    <w:rsid w:val="7FFFC5FC"/>
    <w:rsid w:val="89FF2D66"/>
    <w:rsid w:val="8DFF3EF2"/>
    <w:rsid w:val="8F8F9DD7"/>
    <w:rsid w:val="93EAEC50"/>
    <w:rsid w:val="97FD03EC"/>
    <w:rsid w:val="9BD2D9E6"/>
    <w:rsid w:val="9EF776D1"/>
    <w:rsid w:val="9FFFFE65"/>
    <w:rsid w:val="A38F03B6"/>
    <w:rsid w:val="A5CD57FD"/>
    <w:rsid w:val="A6734390"/>
    <w:rsid w:val="A67FC3B5"/>
    <w:rsid w:val="A7BDEC60"/>
    <w:rsid w:val="A7FFEC5C"/>
    <w:rsid w:val="AB7B3E23"/>
    <w:rsid w:val="AD771293"/>
    <w:rsid w:val="AF5E7354"/>
    <w:rsid w:val="AFE11492"/>
    <w:rsid w:val="AFFE3005"/>
    <w:rsid w:val="B3FDA57D"/>
    <w:rsid w:val="B5BBCE14"/>
    <w:rsid w:val="B657DB2E"/>
    <w:rsid w:val="B6BB82B6"/>
    <w:rsid w:val="B7EEB423"/>
    <w:rsid w:val="B9EF456B"/>
    <w:rsid w:val="BD7F8787"/>
    <w:rsid w:val="BF789ABB"/>
    <w:rsid w:val="BFAD34D5"/>
    <w:rsid w:val="BFDBFE4D"/>
    <w:rsid w:val="BFFDBB0E"/>
    <w:rsid w:val="C5975CD1"/>
    <w:rsid w:val="CDF70EC5"/>
    <w:rsid w:val="CF2F9DBF"/>
    <w:rsid w:val="D2BFC691"/>
    <w:rsid w:val="D3B35B38"/>
    <w:rsid w:val="D5BAF53A"/>
    <w:rsid w:val="D5FB264E"/>
    <w:rsid w:val="D7BDC765"/>
    <w:rsid w:val="DB7F8B49"/>
    <w:rsid w:val="DBFFA5C3"/>
    <w:rsid w:val="DCFD1874"/>
    <w:rsid w:val="DEF68F50"/>
    <w:rsid w:val="DFB266A1"/>
    <w:rsid w:val="DFEBC8D8"/>
    <w:rsid w:val="DFEDBE3D"/>
    <w:rsid w:val="E77B27EF"/>
    <w:rsid w:val="E7DE5557"/>
    <w:rsid w:val="E7FF65AB"/>
    <w:rsid w:val="E9BDE5A0"/>
    <w:rsid w:val="ECFA6036"/>
    <w:rsid w:val="EDDD6F7E"/>
    <w:rsid w:val="EE3EC92C"/>
    <w:rsid w:val="EEDFF976"/>
    <w:rsid w:val="EEFFD8C5"/>
    <w:rsid w:val="EF154133"/>
    <w:rsid w:val="EF7D067C"/>
    <w:rsid w:val="EF87D3E3"/>
    <w:rsid w:val="EFADBAFB"/>
    <w:rsid w:val="EFADBBD6"/>
    <w:rsid w:val="EFB2D43F"/>
    <w:rsid w:val="EFBA90AB"/>
    <w:rsid w:val="EFDF6580"/>
    <w:rsid w:val="EFFB87B6"/>
    <w:rsid w:val="EFFB9D85"/>
    <w:rsid w:val="F27F5CD8"/>
    <w:rsid w:val="F2DFEFA3"/>
    <w:rsid w:val="F3BA059A"/>
    <w:rsid w:val="F535CE54"/>
    <w:rsid w:val="F55F2462"/>
    <w:rsid w:val="F7EF7B85"/>
    <w:rsid w:val="F7FBB646"/>
    <w:rsid w:val="F7FF43C6"/>
    <w:rsid w:val="F91B8D3A"/>
    <w:rsid w:val="F957BA0C"/>
    <w:rsid w:val="FAFF638A"/>
    <w:rsid w:val="FBBB6FF7"/>
    <w:rsid w:val="FBCA4AEB"/>
    <w:rsid w:val="FD1F80D6"/>
    <w:rsid w:val="FDBDF800"/>
    <w:rsid w:val="FDBF337E"/>
    <w:rsid w:val="FDCF6E14"/>
    <w:rsid w:val="FDF7C4EE"/>
    <w:rsid w:val="FE5D9616"/>
    <w:rsid w:val="FE7CAD32"/>
    <w:rsid w:val="FEB77DB7"/>
    <w:rsid w:val="FEBD257C"/>
    <w:rsid w:val="FEF1D0D2"/>
    <w:rsid w:val="FF4EE432"/>
    <w:rsid w:val="FF5B153D"/>
    <w:rsid w:val="FFCCD571"/>
    <w:rsid w:val="FFEFB3B0"/>
    <w:rsid w:val="FFF31E24"/>
    <w:rsid w:val="FFFDEE47"/>
    <w:rsid w:val="FFFFC2C7"/>
    <w:rsid w:val="FFFFC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uiPriority w:val="99"/>
    <w:pPr>
      <w:spacing w:after="120"/>
    </w:pPr>
  </w:style>
  <w:style w:type="paragraph" w:styleId="14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semiHidden/>
    <w:unhideWhenUsed/>
    <w:uiPriority w:val="99"/>
    <w:rPr>
      <w:color w:val="0000FF"/>
      <w:u w:val="single"/>
    </w:rPr>
  </w:style>
  <w:style w:type="paragraph" w:styleId="23">
    <w:name w:val="List"/>
    <w:basedOn w:val="1"/>
    <w:unhideWhenUsed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uiPriority w:val="99"/>
  </w:style>
  <w:style w:type="character" w:customStyle="1" w:styleId="140">
    <w:name w:val="Footer Char"/>
    <w:basedOn w:val="11"/>
    <w:link w:val="18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uiPriority w:val="99"/>
  </w:style>
  <w:style w:type="character" w:customStyle="1" w:styleId="149">
    <w:name w:val="Body Text 2 Char"/>
    <w:basedOn w:val="11"/>
    <w:link w:val="14"/>
    <w:uiPriority w:val="99"/>
  </w:style>
  <w:style w:type="character" w:customStyle="1" w:styleId="150">
    <w:name w:val="Body Text 3 Char"/>
    <w:basedOn w:val="11"/>
    <w:link w:val="15"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王飞</cp:lastModifiedBy>
  <dcterms:modified xsi:type="dcterms:W3CDTF">2026-01-20T11:17:47Z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408A1DBD4EA47454CA3C6869EEE0508A_43</vt:lpwstr>
  </property>
</Properties>
</file>