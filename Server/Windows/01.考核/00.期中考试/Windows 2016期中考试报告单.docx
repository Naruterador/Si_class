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36668">
      <w:pPr>
        <w:pStyle w:val="32"/>
        <w:jc w:val="center"/>
        <w:rPr>
          <w:rFonts w:hint="default" w:eastAsiaTheme="majorEastAsia"/>
          <w:lang w:val="en-US" w:eastAsia="zh-CN"/>
        </w:rPr>
      </w:pPr>
      <w:r>
        <w:t xml:space="preserve">Windows Server 2016 </w:t>
      </w:r>
      <w:r>
        <w:rPr>
          <w:rFonts w:hint="eastAsia"/>
          <w:lang w:val="en-US" w:eastAsia="zh-CN"/>
        </w:rPr>
        <w:t>期中考试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提交报告单</w:t>
      </w:r>
    </w:p>
    <w:p w14:paraId="26F845CC">
      <w:r>
        <w:br w:type="page"/>
      </w:r>
    </w:p>
    <w:p w14:paraId="0A42D9EC">
      <w:pPr>
        <w:pStyle w:val="3"/>
      </w:pPr>
      <w:r>
        <w:rPr>
          <w:rFonts w:hint="eastAsia"/>
          <w:lang w:val="en-US" w:eastAsia="zh-CN"/>
        </w:rPr>
        <w:t>一、</w:t>
      </w:r>
      <w:r>
        <w:t>网络与环境拓扑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6"/>
        <w:gridCol w:w="2715"/>
        <w:gridCol w:w="2011"/>
        <w:gridCol w:w="1428"/>
      </w:tblGrid>
      <w:tr w14:paraId="66669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dxa"/>
          </w:tcPr>
          <w:p w14:paraId="3DC38BAF">
            <w:r>
              <w:t>设备名</w:t>
            </w:r>
          </w:p>
        </w:tc>
        <w:tc>
          <w:tcPr>
            <w:tcW w:w="2715" w:type="dxa"/>
          </w:tcPr>
          <w:p w14:paraId="0946C81C">
            <w:r>
              <w:t>系统版本</w:t>
            </w:r>
          </w:p>
        </w:tc>
        <w:tc>
          <w:tcPr>
            <w:tcW w:w="2011" w:type="dxa"/>
          </w:tcPr>
          <w:p w14:paraId="34727E70">
            <w:r>
              <w:t>IP 地址</w:t>
            </w:r>
          </w:p>
        </w:tc>
        <w:tc>
          <w:tcPr>
            <w:tcW w:w="1428" w:type="dxa"/>
          </w:tcPr>
          <w:p w14:paraId="0D2B9905">
            <w:r>
              <w:t>角色定位</w:t>
            </w:r>
          </w:p>
        </w:tc>
      </w:tr>
      <w:tr w14:paraId="00209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dxa"/>
          </w:tcPr>
          <w:p w14:paraId="4531C3FE">
            <w:r>
              <w:rPr>
                <w:lang w:val="en-US"/>
              </w:rPr>
              <w:t>iCzlgj-Server-xx</w:t>
            </w:r>
            <w:r>
              <w:t>-01</w:t>
            </w:r>
          </w:p>
        </w:tc>
        <w:tc>
          <w:tcPr>
            <w:tcW w:w="2715" w:type="dxa"/>
          </w:tcPr>
          <w:p w14:paraId="37880BC8">
            <w:r>
              <w:t>Windows Server 2016</w:t>
            </w:r>
          </w:p>
        </w:tc>
        <w:tc>
          <w:tcPr>
            <w:tcW w:w="2011" w:type="dxa"/>
          </w:tcPr>
          <w:p w14:paraId="4293830C">
            <w:pPr>
              <w:rPr>
                <w:rFonts w:hint="default"/>
                <w:lang w:val="en-US"/>
              </w:rPr>
            </w:pPr>
            <w:r>
              <w:t>192.168.xx.1</w:t>
            </w: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1428" w:type="dxa"/>
          </w:tcPr>
          <w:p w14:paraId="0E4C13EA">
            <w:r>
              <w:t>DNS + DHCP</w:t>
            </w:r>
          </w:p>
        </w:tc>
      </w:tr>
      <w:tr w14:paraId="1FFCE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dxa"/>
          </w:tcPr>
          <w:p w14:paraId="34B9FB25">
            <w:r>
              <w:rPr>
                <w:lang w:val="en-US"/>
              </w:rPr>
              <w:t>iCzlgj-Server-xx</w:t>
            </w:r>
            <w:r>
              <w:t>-02</w:t>
            </w:r>
          </w:p>
        </w:tc>
        <w:tc>
          <w:tcPr>
            <w:tcW w:w="2715" w:type="dxa"/>
          </w:tcPr>
          <w:p w14:paraId="5B08870F">
            <w:r>
              <w:t>Windows Server 2016</w:t>
            </w:r>
          </w:p>
        </w:tc>
        <w:tc>
          <w:tcPr>
            <w:tcW w:w="2011" w:type="dxa"/>
          </w:tcPr>
          <w:p w14:paraId="48EBE9B4">
            <w:pPr>
              <w:rPr>
                <w:rFonts w:hint="default"/>
                <w:lang w:val="en-US"/>
              </w:rPr>
            </w:pPr>
            <w:r>
              <w:t>192.168.xx.</w:t>
            </w:r>
            <w:r>
              <w:rPr>
                <w:rFonts w:hint="default"/>
                <w:lang w:val="en-US"/>
              </w:rPr>
              <w:t>111</w:t>
            </w:r>
          </w:p>
        </w:tc>
        <w:tc>
          <w:tcPr>
            <w:tcW w:w="1428" w:type="dxa"/>
          </w:tcPr>
          <w:p w14:paraId="5531CB90">
            <w:r>
              <w:t>文件与FTP服务器</w:t>
            </w:r>
          </w:p>
        </w:tc>
      </w:tr>
      <w:tr w14:paraId="0445D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dxa"/>
          </w:tcPr>
          <w:p w14:paraId="16FD9459">
            <w:r>
              <w:rPr>
                <w:lang w:val="en-US"/>
              </w:rPr>
              <w:t>iCzlgj-Server-xx</w:t>
            </w:r>
            <w:r>
              <w:t>-03</w:t>
            </w:r>
          </w:p>
        </w:tc>
        <w:tc>
          <w:tcPr>
            <w:tcW w:w="2715" w:type="dxa"/>
          </w:tcPr>
          <w:p w14:paraId="62B29D50">
            <w:r>
              <w:t>Windows Server 2016</w:t>
            </w:r>
          </w:p>
        </w:tc>
        <w:tc>
          <w:tcPr>
            <w:tcW w:w="2011" w:type="dxa"/>
          </w:tcPr>
          <w:p w14:paraId="31D0E732">
            <w:r>
              <w:t>192.168.xx.1</w:t>
            </w:r>
            <w:r>
              <w:rPr>
                <w:rFonts w:hint="default"/>
                <w:lang w:val="en-US"/>
              </w:rPr>
              <w:t>1</w:t>
            </w:r>
            <w:r>
              <w:t>2</w:t>
            </w:r>
          </w:p>
        </w:tc>
        <w:tc>
          <w:tcPr>
            <w:tcW w:w="1428" w:type="dxa"/>
          </w:tcPr>
          <w:p w14:paraId="71AA2E42">
            <w:r>
              <w:t>Web服务器（IIS）</w:t>
            </w:r>
          </w:p>
        </w:tc>
      </w:tr>
      <w:tr w14:paraId="52D97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dxa"/>
          </w:tcPr>
          <w:p w14:paraId="679497A8">
            <w:r>
              <w:rPr>
                <w:lang w:val="en-US"/>
              </w:rPr>
              <w:t>iCzlgj-Server-xx</w:t>
            </w:r>
            <w:r>
              <w:t>-04</w:t>
            </w:r>
          </w:p>
        </w:tc>
        <w:tc>
          <w:tcPr>
            <w:tcW w:w="2715" w:type="dxa"/>
          </w:tcPr>
          <w:p w14:paraId="7E2EF0D3">
            <w:r>
              <w:t>Windows Server 2016</w:t>
            </w:r>
          </w:p>
        </w:tc>
        <w:tc>
          <w:tcPr>
            <w:tcW w:w="2011" w:type="dxa"/>
          </w:tcPr>
          <w:p w14:paraId="11BAEE8A">
            <w:r>
              <w:t>DHCP客户端 + 测试终端</w:t>
            </w:r>
          </w:p>
        </w:tc>
        <w:tc>
          <w:tcPr>
            <w:tcW w:w="1428" w:type="dxa"/>
          </w:tcPr>
          <w:p w14:paraId="2A90710D"/>
        </w:tc>
      </w:tr>
    </w:tbl>
    <w:p w14:paraId="0F94A0B9">
      <w:pPr>
        <w:pStyle w:val="4"/>
        <w:bidi w:val="0"/>
      </w:pPr>
      <w:r>
        <w:t xml:space="preserve">🧩 </w:t>
      </w:r>
      <w:r>
        <w:rPr>
          <w:rFonts w:hint="eastAsia"/>
          <w:lang w:val="en-US" w:eastAsia="zh-CN"/>
        </w:rPr>
        <w:t>二、</w:t>
      </w:r>
      <w:r>
        <w:t>操作题</w:t>
      </w:r>
    </w:p>
    <w:p w14:paraId="7CAD85C3">
      <w:pPr>
        <w:pStyle w:val="4"/>
        <w:bidi w:val="0"/>
      </w:pPr>
      <w:r>
        <w:t>第1题 系统安装与网络配置</w:t>
      </w:r>
    </w:p>
    <w:p w14:paraId="27FD9C6D">
      <w:r>
        <w:t>1) 在 VMware Workstation 中创建四台虚拟机并安装 Windows Server 2016。</w:t>
      </w:r>
    </w:p>
    <w:p w14:paraId="43262200">
      <w:r>
        <w:t>【截图：VMware 虚拟机列表或安装界面】</w:t>
      </w:r>
    </w:p>
    <w:p w14:paraId="7D4A1AB0">
      <w:r>
        <w:t>2) 分别为四台主机配置静态 IP 并验证 ipconfig。</w:t>
      </w:r>
    </w:p>
    <w:p w14:paraId="5E108ACC">
      <w:r>
        <w:t>【截图：四台主机 ipconfig 结果】</w:t>
      </w:r>
    </w:p>
    <w:p w14:paraId="79F80070">
      <w:r>
        <w:t xml:space="preserve">3) 修改主机名为 </w:t>
      </w:r>
      <w:r>
        <w:rPr>
          <w:lang w:val="en-US"/>
        </w:rPr>
        <w:t>iCzlgj-Server-xx</w:t>
      </w:r>
      <w:r>
        <w:t>-01～04 并重启生效。</w:t>
      </w:r>
    </w:p>
    <w:p w14:paraId="0B586E82">
      <w:r>
        <w:t>【截图：系统属性 → 计算机名】</w:t>
      </w:r>
    </w:p>
    <w:p w14:paraId="6B49F4C2">
      <w:r>
        <w:t xml:space="preserve">4) 从物理机远程连接 </w:t>
      </w:r>
      <w:r>
        <w:rPr>
          <w:lang w:val="en-US"/>
        </w:rPr>
        <w:t>iCzlgj-Server-xx</w:t>
      </w:r>
      <w:r>
        <w:t>-0</w:t>
      </w:r>
      <w:r>
        <w:rPr>
          <w:rFonts w:hint="default"/>
          <w:lang w:val="en-US"/>
        </w:rPr>
        <w:t>2</w:t>
      </w:r>
      <w:r>
        <w:t>验证。</w:t>
      </w:r>
    </w:p>
    <w:p w14:paraId="4DEBCD11">
      <w:r>
        <w:t>【截图：远程桌面连接成功界面】</w:t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5FAED876">
      <w:pPr>
        <w:pStyle w:val="4"/>
      </w:pPr>
      <w:r>
        <w:t>第2题 用户与权限管理</w:t>
      </w:r>
    </w:p>
    <w:p w14:paraId="09DCDFBF">
      <w:r>
        <w:t xml:space="preserve">1) 在 </w:t>
      </w:r>
      <w:r>
        <w:rPr>
          <w:lang w:val="en-US"/>
        </w:rPr>
        <w:t>iCzlgj-Server-xx</w:t>
      </w:r>
      <w:r>
        <w:t xml:space="preserve">-02 创建用户 </w:t>
      </w:r>
      <w:r>
        <w:rPr>
          <w:rFonts w:hint="default"/>
          <w:lang w:val="en-US"/>
        </w:rPr>
        <w:t>Test</w:t>
      </w:r>
      <w:r>
        <w:t>xxA、</w:t>
      </w:r>
      <w:r>
        <w:rPr>
          <w:rFonts w:hint="default"/>
          <w:lang w:val="en-US"/>
        </w:rPr>
        <w:t>Test</w:t>
      </w:r>
      <w:r>
        <w:t>xxB。</w:t>
      </w:r>
    </w:p>
    <w:p w14:paraId="75AD175B">
      <w:r>
        <w:t>【截图：用户列表】</w:t>
      </w:r>
    </w:p>
    <w:p w14:paraId="0B8919B1">
      <w:r>
        <w:t xml:space="preserve">2) 创建用户组 </w:t>
      </w:r>
      <w:r>
        <w:rPr>
          <w:lang w:val="en-US"/>
        </w:rPr>
        <w:t>czgroup</w:t>
      </w:r>
      <w:r>
        <w:t>xx。</w:t>
      </w:r>
    </w:p>
    <w:p w14:paraId="63924B12">
      <w:r>
        <w:t>【截图：组列表】</w:t>
      </w:r>
    </w:p>
    <w:p w14:paraId="73DDE863">
      <w:r>
        <w:t xml:space="preserve">3) 将 </w:t>
      </w:r>
      <w:r>
        <w:rPr>
          <w:lang w:val="en-US"/>
        </w:rPr>
        <w:t>TestxxA</w:t>
      </w:r>
      <w:r>
        <w:t xml:space="preserve"> 加入 </w:t>
      </w:r>
      <w:r>
        <w:rPr>
          <w:lang w:val="en-US"/>
        </w:rPr>
        <w:t>czgroup</w:t>
      </w:r>
      <w:r>
        <w:t>xx。</w:t>
      </w:r>
    </w:p>
    <w:p w14:paraId="04784CB0">
      <w:r>
        <w:t>【截图：组成员属性】</w:t>
      </w:r>
    </w:p>
    <w:p w14:paraId="2892A1B0">
      <w:r>
        <w:t xml:space="preserve">4) 创建文件夹 </w:t>
      </w:r>
      <w:r>
        <w:rPr>
          <w:rFonts w:hint="default"/>
          <w:lang w:val="en-US"/>
        </w:rPr>
        <w:t>DataStore</w:t>
      </w:r>
      <w:r>
        <w:t>xx 并配置 NTFS 权限。</w:t>
      </w:r>
    </w:p>
    <w:p w14:paraId="27BEDB62">
      <w:r>
        <w:t>【截图：安全属性界面】</w:t>
      </w:r>
    </w:p>
    <w:p w14:paraId="25086E69">
      <w:r>
        <w:t xml:space="preserve">5) 共享文件夹为 </w:t>
      </w:r>
      <w:r>
        <w:rPr>
          <w:rFonts w:hint="default"/>
          <w:lang w:val="en-US"/>
        </w:rPr>
        <w:t>DataShare</w:t>
      </w:r>
      <w:r>
        <w:t>xx，移除 Everyone。</w:t>
      </w:r>
    </w:p>
    <w:p w14:paraId="7005425C">
      <w:r>
        <w:t>【截图：共享权限设置】</w:t>
      </w:r>
    </w:p>
    <w:p w14:paraId="787E44DC">
      <w:r>
        <w:t xml:space="preserve">6) 以 </w:t>
      </w:r>
      <w:r>
        <w:rPr>
          <w:lang w:val="en-US"/>
        </w:rPr>
        <w:t>TestxxA</w:t>
      </w:r>
      <w:r>
        <w:t xml:space="preserve"> 身份访问共享验证读取权限。</w:t>
      </w:r>
    </w:p>
    <w:p w14:paraId="2B16251D">
      <w:r>
        <w:t>【截图：</w:t>
      </w:r>
      <w:r>
        <w:rPr>
          <w:lang w:val="en-US"/>
        </w:rPr>
        <w:t>TestxxA</w:t>
      </w:r>
      <w:r>
        <w:t xml:space="preserve"> 访问结果】</w:t>
      </w:r>
    </w:p>
    <w:p w14:paraId="2992CC1F">
      <w:r>
        <w:t xml:space="preserve">7) 以 </w:t>
      </w:r>
      <w:r>
        <w:rPr>
          <w:lang w:val="en-US"/>
        </w:rPr>
        <w:t>TestxxB</w:t>
      </w:r>
      <w:r>
        <w:t xml:space="preserve"> 身份访问共享验证写入权限。</w:t>
      </w:r>
    </w:p>
    <w:p w14:paraId="59D038B9">
      <w:r>
        <w:t>【截图：</w:t>
      </w:r>
      <w:r>
        <w:rPr>
          <w:lang w:val="en-US"/>
        </w:rPr>
        <w:t>TestxxB</w:t>
      </w:r>
      <w:r>
        <w:t xml:space="preserve"> 写入结果】</w:t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218DB366">
      <w:pPr>
        <w:pStyle w:val="4"/>
      </w:pPr>
    </w:p>
    <w:p w14:paraId="7F17D0BC">
      <w:pPr>
        <w:pStyle w:val="4"/>
      </w:pPr>
      <w:r>
        <w:t>第3题 磁盘与存储管理</w:t>
      </w:r>
    </w:p>
    <w:p w14:paraId="2632DA50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在 iCzlgj-Server-xx-02 添加 </w:t>
      </w:r>
      <w:r>
        <w:rPr>
          <w:rFonts w:hint="default" w:asciiTheme="minorHAnsi" w:hAnsiTheme="minorHAnsi" w:cstheme="minorBidi"/>
          <w:kern w:val="0"/>
          <w:sz w:val="22"/>
          <w:szCs w:val="22"/>
          <w:lang w:val="en-US" w:eastAsia="zh-CN" w:bidi="ar-SA"/>
        </w:rPr>
        <w:t>4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 块 </w:t>
      </w: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6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GB 虚拟硬盘。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【截图：磁盘管理中“未分配/联机”磁盘列表】</w:t>
      </w:r>
    </w:p>
    <w:p w14:paraId="27F24C93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使用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前</w:t>
      </w:r>
      <w:r>
        <w:rPr>
          <w:rFonts w:hint="eastAsia" w:asciiTheme="minorHAnsi" w:hAnsiTheme="minorHAnsi" w:cstheme="minorBidi"/>
          <w:kern w:val="0"/>
          <w:sz w:val="22"/>
          <w:szCs w:val="22"/>
          <w:lang w:val="en-US" w:eastAsia="zh-CN" w:bidi="ar-SA"/>
        </w:rPr>
        <w:t>两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块磁盘创建 RAID 0（带区卷），盘符 </w:t>
      </w: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J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:，格式化为 NTFS。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【截图：卷类型与状态显示为“带区卷 / 正常”】</w:t>
      </w:r>
    </w:p>
    <w:p w14:paraId="2392F90B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使用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后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两块磁盘创建 RAID 1（镜像卷），盘符 </w:t>
      </w: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K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:，格式化为 NTFS。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【截图：卷类型与状态显示为“镜像 / 正常”】</w:t>
      </w:r>
    </w:p>
    <w:p w14:paraId="6879BA61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在 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J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: 创建文件 RAID0</w:t>
      </w:r>
      <w:r>
        <w:rPr>
          <w:rFonts w:hint="eastAsia" w:asciiTheme="minorHAnsi" w:hAnsiTheme="minorHAnsi" w:cstheme="minorBidi"/>
          <w:kern w:val="0"/>
          <w:sz w:val="22"/>
          <w:szCs w:val="22"/>
          <w:lang w:val="en-US" w:eastAsia="zh-CN" w:bidi="ar-SA"/>
        </w:rPr>
        <w:t>File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，在 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K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: 创建文件 RAID1</w:t>
      </w:r>
      <w:r>
        <w:rPr>
          <w:rFonts w:hint="eastAsia" w:asciiTheme="minorHAnsi" w:hAnsiTheme="minorHAnsi" w:cstheme="minorBidi"/>
          <w:kern w:val="0"/>
          <w:sz w:val="22"/>
          <w:szCs w:val="22"/>
          <w:lang w:val="en-US" w:eastAsia="zh-CN" w:bidi="ar-SA"/>
        </w:rPr>
        <w:t>File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【截图：文件资源管理器显示两个卷及测试文件】</w:t>
      </w:r>
    </w:p>
    <w:p w14:paraId="5D1D7AF7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将镜像卷其中一块磁盘置为“脱机/故障模拟”，观察 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K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: 状态变化。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【截图：镜像卷降级/重建状态对比（前后各一张）】</w:t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103BC99E">
      <w:pPr>
        <w:pStyle w:val="4"/>
      </w:pPr>
      <w:r>
        <w:t>第4题 IIS 网站部署与验证</w:t>
      </w:r>
    </w:p>
    <w:p w14:paraId="681C6E26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right="0" w:rightChars="0" w:hanging="425" w:firstLineChars="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在 iCzlgj-Server-xx-03 安装 IIS 角色。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【截图：服务器管理器安装完成界面】</w:t>
      </w:r>
      <w:bookmarkStart w:id="0" w:name="_GoBack"/>
      <w:bookmarkEnd w:id="0"/>
    </w:p>
    <w:p w14:paraId="5676D505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right="0" w:rightChars="0" w:hanging="425" w:firstLineChars="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创建网站 WebSitexx1：根目录 C:\HttpRootxx1，端口 80</w:t>
      </w: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,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主页文件为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index.html </w:t>
      </w: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,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主页内容为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“</w:t>
      </w:r>
      <w:r>
        <w:rPr>
          <w:rFonts w:hint="default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 xml:space="preserve">czlgj qizhong 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xx”。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【截图：IIS 管理器中 WebSitexx1 站点配置】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【截图：在 iCzlgj-Server-xx-04 用浏览器访问 http://192.168.xx.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1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12:80 成功】</w:t>
      </w:r>
    </w:p>
    <w:p w14:paraId="58D066C9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right="0" w:rightChars="0" w:hanging="425" w:firstLineChars="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创建本地账户 </w:t>
      </w: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webuser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xx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，密码与用户名相同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【截图：本地用户与组 → 用户 列表含 </w:t>
      </w: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webuser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xx】</w:t>
      </w:r>
    </w:p>
    <w:p w14:paraId="0DF49B5E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right="0" w:rightChars="0" w:hanging="425" w:firstLineChars="0"/>
        <w:jc w:val="left"/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创建网站 WebSitexx2：根目录 C:\HttpRootxx2，端口 8080，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主页文件为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index.html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，主页内容为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“</w:t>
      </w:r>
      <w:r>
        <w:rPr>
          <w:rFonts w:hint="default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 xml:space="preserve">czlgj qizhong 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xx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 xml:space="preserve"> 8080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”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，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限制仅 </w:t>
      </w: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webuser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xx 可访问（根据需要配置身份验证/授权）。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【截图：站点绑定 8080 与身份验证/授权规则】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 xml:space="preserve">【截图：在 iCzlgj-Server-xx-04 用 </w:t>
      </w:r>
      <w:r>
        <w:rPr>
          <w:rFonts w:hint="default"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webuser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xx 访问 http://192.168.xx.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1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12:8080】</w:t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767360B0">
      <w:pPr>
        <w:pStyle w:val="4"/>
      </w:pPr>
      <w:r>
        <w:t>第5题 FTP 用户隔离配置</w:t>
      </w:r>
    </w:p>
    <w:p w14:paraId="3E2FAF1A">
      <w:pPr>
        <w:numPr>
          <w:ilvl w:val="0"/>
          <w:numId w:val="9"/>
        </w:numPr>
        <w:bidi w:val="0"/>
        <w:ind w:left="425" w:leftChars="0" w:hanging="425" w:firstLineChars="0"/>
        <w:rPr>
          <w:lang w:val="en-US" w:eastAsia="en-US"/>
        </w:rPr>
      </w:pPr>
      <w:r>
        <w:rPr>
          <w:lang w:val="en-US" w:eastAsia="en-US"/>
        </w:rPr>
        <w:t>在 iCzlgj-Server-xx-02 安装 IIS FTP 服务。</w:t>
      </w:r>
      <w:r>
        <w:rPr>
          <w:lang w:val="en-US" w:eastAsia="en-US"/>
        </w:rPr>
        <w:br w:type="textWrapping"/>
      </w:r>
      <w:r>
        <w:rPr>
          <w:lang w:val="en-US" w:eastAsia="en-US"/>
        </w:rPr>
        <w:t>【截图：角色安装完成】</w:t>
      </w:r>
    </w:p>
    <w:p w14:paraId="078ECECD">
      <w:pPr>
        <w:numPr>
          <w:ilvl w:val="0"/>
          <w:numId w:val="9"/>
        </w:numPr>
        <w:bidi w:val="0"/>
        <w:ind w:left="425" w:leftChars="0" w:hanging="425" w:firstLineChars="0"/>
        <w:rPr>
          <w:lang w:val="en-US" w:eastAsia="en-US"/>
        </w:rPr>
      </w:pPr>
      <w:r>
        <w:rPr>
          <w:lang w:val="en-US" w:eastAsia="en-US"/>
        </w:rPr>
        <w:t>准备目录结构 C:\FTPxx\ftp</w:t>
      </w:r>
      <w:r>
        <w:rPr>
          <w:rFonts w:hint="default"/>
          <w:lang w:val="en-US" w:eastAsia="en-US"/>
        </w:rPr>
        <w:t>user</w:t>
      </w:r>
      <w:r>
        <w:rPr>
          <w:lang w:val="en-US" w:eastAsia="en-US"/>
        </w:rPr>
        <w:t>xxA、C:\FTPxx\ftp</w:t>
      </w:r>
      <w:r>
        <w:rPr>
          <w:rFonts w:hint="default"/>
          <w:lang w:val="en-US" w:eastAsia="en-US"/>
        </w:rPr>
        <w:t>user</w:t>
      </w:r>
      <w:r>
        <w:rPr>
          <w:lang w:val="en-US" w:eastAsia="en-US"/>
        </w:rPr>
        <w:t>xxB。</w:t>
      </w:r>
      <w:r>
        <w:rPr>
          <w:lang w:val="en-US" w:eastAsia="en-US"/>
        </w:rPr>
        <w:br w:type="textWrapping"/>
      </w:r>
      <w:r>
        <w:rPr>
          <w:lang w:val="en-US" w:eastAsia="en-US"/>
        </w:rPr>
        <w:t>【截图：目录结构】</w:t>
      </w:r>
    </w:p>
    <w:p w14:paraId="30C493C0">
      <w:pPr>
        <w:numPr>
          <w:ilvl w:val="0"/>
          <w:numId w:val="9"/>
        </w:numPr>
        <w:bidi w:val="0"/>
        <w:ind w:left="425" w:leftChars="0" w:hanging="425" w:firstLineChars="0"/>
        <w:rPr>
          <w:lang w:val="en-US" w:eastAsia="en-US"/>
        </w:rPr>
      </w:pPr>
      <w:r>
        <w:rPr>
          <w:lang w:val="en-US" w:eastAsia="en-US"/>
        </w:rPr>
        <w:t>创建用户 ftp</w:t>
      </w:r>
      <w:r>
        <w:rPr>
          <w:rFonts w:hint="default"/>
          <w:lang w:val="en-US" w:eastAsia="en-US"/>
        </w:rPr>
        <w:t>user</w:t>
      </w:r>
      <w:r>
        <w:rPr>
          <w:lang w:val="en-US" w:eastAsia="en-US"/>
        </w:rPr>
        <w:t>xxA、ftp</w:t>
      </w:r>
      <w:r>
        <w:rPr>
          <w:rFonts w:hint="default"/>
          <w:lang w:val="en-US" w:eastAsia="en-US"/>
        </w:rPr>
        <w:t>user</w:t>
      </w:r>
      <w:r>
        <w:rPr>
          <w:lang w:val="en-US" w:eastAsia="en-US"/>
        </w:rPr>
        <w:t>xxB，初始密码均为 123456。</w:t>
      </w:r>
      <w:r>
        <w:rPr>
          <w:lang w:val="en-US" w:eastAsia="en-US"/>
        </w:rPr>
        <w:br w:type="textWrapping"/>
      </w:r>
      <w:r>
        <w:rPr>
          <w:lang w:val="en-US" w:eastAsia="en-US"/>
        </w:rPr>
        <w:t>【截图：本地用户与组 → 用户 列表】</w:t>
      </w:r>
    </w:p>
    <w:p w14:paraId="0DDA5433">
      <w:pPr>
        <w:numPr>
          <w:ilvl w:val="0"/>
          <w:numId w:val="9"/>
        </w:numPr>
        <w:bidi w:val="0"/>
        <w:ind w:left="425" w:leftChars="0" w:hanging="425" w:firstLineChars="0"/>
        <w:rPr>
          <w:lang w:val="en-US" w:eastAsia="en-US"/>
        </w:rPr>
      </w:pPr>
      <w:r>
        <w:rPr>
          <w:lang w:val="en-US" w:eastAsia="en-US"/>
        </w:rPr>
        <w:t>新建 FTP 站点并启用“用户隔离”：</w:t>
      </w:r>
    </w:p>
    <w:p w14:paraId="4A7BFC65">
      <w:pPr>
        <w:numPr>
          <w:ilvl w:val="0"/>
          <w:numId w:val="0"/>
        </w:numPr>
        <w:bidi w:val="0"/>
        <w:ind w:leftChars="0" w:firstLine="720" w:firstLineChars="0"/>
        <w:rPr>
          <w:lang w:val="en-US" w:eastAsia="en-US"/>
        </w:rPr>
      </w:pPr>
      <w:r>
        <w:rPr>
          <w:lang w:val="en-US" w:eastAsia="en-US"/>
        </w:rPr>
        <w:t>ftp</w:t>
      </w:r>
      <w:r>
        <w:rPr>
          <w:rFonts w:hint="default"/>
          <w:lang w:val="en-US" w:eastAsia="en-US"/>
        </w:rPr>
        <w:t>user</w:t>
      </w:r>
      <w:r>
        <w:rPr>
          <w:lang w:val="en-US" w:eastAsia="en-US"/>
        </w:rPr>
        <w:t>xxA：</w:t>
      </w:r>
      <w:r>
        <w:rPr>
          <w:rFonts w:hint="eastAsia"/>
          <w:lang w:val="en-US" w:eastAsia="zh-CN"/>
        </w:rPr>
        <w:t>只读</w:t>
      </w:r>
    </w:p>
    <w:p w14:paraId="65931631">
      <w:pPr>
        <w:numPr>
          <w:ilvl w:val="0"/>
          <w:numId w:val="0"/>
        </w:numPr>
        <w:bidi w:val="0"/>
        <w:ind w:firstLine="720" w:firstLineChars="0"/>
        <w:rPr>
          <w:lang w:val="en-US" w:eastAsia="en-US"/>
        </w:rPr>
      </w:pPr>
      <w:r>
        <w:rPr>
          <w:lang w:val="en-US" w:eastAsia="en-US"/>
        </w:rPr>
        <w:t>ftp</w:t>
      </w:r>
      <w:r>
        <w:rPr>
          <w:rFonts w:hint="default"/>
          <w:lang w:val="en-US" w:eastAsia="en-US"/>
        </w:rPr>
        <w:t>user</w:t>
      </w:r>
      <w:r>
        <w:rPr>
          <w:lang w:val="en-US" w:eastAsia="en-US"/>
        </w:rPr>
        <w:t>xxB：</w:t>
      </w:r>
      <w:r>
        <w:rPr>
          <w:rFonts w:hint="eastAsia"/>
          <w:lang w:val="en-US" w:eastAsia="zh-CN"/>
        </w:rPr>
        <w:t>读写</w:t>
      </w:r>
      <w:r>
        <w:rPr>
          <w:lang w:val="en-US" w:eastAsia="en-US"/>
        </w:rPr>
        <w:br w:type="textWrapping"/>
      </w:r>
      <w:r>
        <w:rPr>
          <w:rFonts w:hint="default"/>
          <w:lang w:val="en-US" w:eastAsia="en-US"/>
        </w:rPr>
        <w:tab/>
      </w:r>
      <w:r>
        <w:rPr>
          <w:lang w:val="en-US" w:eastAsia="en-US"/>
        </w:rPr>
        <w:t>【截图：FTP 站点基本设置与隔离/授权配置】</w:t>
      </w:r>
    </w:p>
    <w:p w14:paraId="3DD593EB">
      <w:pPr>
        <w:numPr>
          <w:ilvl w:val="0"/>
          <w:numId w:val="9"/>
        </w:numPr>
        <w:bidi w:val="0"/>
        <w:ind w:left="425" w:leftChars="0" w:hanging="425" w:firstLineChars="0"/>
        <w:rPr>
          <w:lang w:val="en-US" w:eastAsia="en-US"/>
        </w:rPr>
      </w:pPr>
      <w:r>
        <w:rPr>
          <w:lang w:val="en-US" w:eastAsia="en-US"/>
        </w:rPr>
        <w:t>在 iCzlgj-Server-xx-04 使用资源管理器访问 ftp://192.168.xx.11</w:t>
      </w:r>
      <w:r>
        <w:rPr>
          <w:rFonts w:hint="default"/>
          <w:lang w:val="en-US" w:eastAsia="en-US"/>
        </w:rPr>
        <w:t>1</w:t>
      </w:r>
    </w:p>
    <w:p w14:paraId="5C6C5A38">
      <w:pPr>
        <w:numPr>
          <w:ilvl w:val="0"/>
          <w:numId w:val="9"/>
        </w:numPr>
        <w:bidi w:val="0"/>
        <w:ind w:left="425" w:leftChars="0" w:hanging="425" w:firstLineChars="0"/>
        <w:rPr>
          <w:lang w:val="en-US" w:eastAsia="en-US"/>
        </w:rPr>
      </w:pPr>
      <w:r>
        <w:rPr>
          <w:lang w:val="en-US" w:eastAsia="en-US"/>
        </w:rPr>
        <w:t>以 ftp</w:t>
      </w:r>
      <w:r>
        <w:rPr>
          <w:rFonts w:hint="default"/>
          <w:lang w:val="en-US" w:eastAsia="en-US"/>
        </w:rPr>
        <w:t>user</w:t>
      </w:r>
      <w:r>
        <w:rPr>
          <w:lang w:val="en-US" w:eastAsia="en-US"/>
        </w:rPr>
        <w:t>xxA 登录并在主目录新建文件夹</w:t>
      </w:r>
      <w:r>
        <w:rPr>
          <w:lang w:val="en-US" w:eastAsia="en-US"/>
        </w:rPr>
        <w:br w:type="textWrapping"/>
      </w:r>
      <w:r>
        <w:rPr>
          <w:lang w:val="en-US" w:eastAsia="en-US"/>
        </w:rPr>
        <w:t>【截图：ftp</w:t>
      </w:r>
      <w:r>
        <w:rPr>
          <w:rFonts w:hint="default"/>
          <w:lang w:val="en-US" w:eastAsia="en-US"/>
        </w:rPr>
        <w:t>user</w:t>
      </w:r>
      <w:r>
        <w:rPr>
          <w:lang w:val="en-US" w:eastAsia="en-US"/>
        </w:rPr>
        <w:t>xxA 登录与只读效果】</w:t>
      </w:r>
    </w:p>
    <w:p w14:paraId="45B289C3">
      <w:pPr>
        <w:numPr>
          <w:ilvl w:val="0"/>
          <w:numId w:val="9"/>
        </w:numPr>
        <w:bidi w:val="0"/>
        <w:ind w:left="425" w:leftChars="0" w:hanging="425" w:firstLineChars="0"/>
        <w:rPr>
          <w:lang w:val="en-US" w:eastAsia="en-US"/>
        </w:rPr>
      </w:pPr>
      <w:r>
        <w:rPr>
          <w:lang w:val="en-US" w:eastAsia="en-US"/>
        </w:rPr>
        <w:t>以 ftp</w:t>
      </w:r>
      <w:r>
        <w:rPr>
          <w:rFonts w:hint="default"/>
          <w:lang w:val="en-US" w:eastAsia="en-US"/>
        </w:rPr>
        <w:t>user</w:t>
      </w:r>
      <w:r>
        <w:rPr>
          <w:lang w:val="en-US" w:eastAsia="en-US"/>
        </w:rPr>
        <w:t>xxB 登录尝试新建（应失败或仅可读）</w:t>
      </w:r>
      <w:r>
        <w:rPr>
          <w:lang w:val="en-US" w:eastAsia="en-US"/>
        </w:rPr>
        <w:br w:type="textWrapping"/>
      </w:r>
      <w:r>
        <w:rPr>
          <w:lang w:val="en-US" w:eastAsia="en-US"/>
        </w:rPr>
        <w:t>【截图：ftp</w:t>
      </w:r>
      <w:r>
        <w:rPr>
          <w:rFonts w:hint="default"/>
          <w:lang w:val="en-US" w:eastAsia="en-US"/>
        </w:rPr>
        <w:t>user</w:t>
      </w:r>
      <w:r>
        <w:rPr>
          <w:lang w:val="en-US" w:eastAsia="en-US"/>
        </w:rPr>
        <w:t>xxB 登录与新建成功】</w:t>
      </w:r>
    </w:p>
    <w:p w14:paraId="4FFF5808">
      <w:r>
        <w:br w:type="textWrapping"/>
      </w:r>
    </w:p>
    <w:p w14:paraId="4832E3B2">
      <w:pPr>
        <w:pStyle w:val="4"/>
      </w:pPr>
      <w:r>
        <w:t>第6题 DNS 域名解析服务</w:t>
      </w:r>
    </w:p>
    <w:p w14:paraId="421F0370">
      <w:pPr>
        <w:numPr>
          <w:ilvl w:val="0"/>
          <w:numId w:val="10"/>
        </w:numPr>
        <w:bidi w:val="0"/>
        <w:ind w:left="425" w:leftChars="0" w:hanging="425" w:firstLineChars="0"/>
        <w:rPr>
          <w:lang w:val="en-US" w:eastAsia="en-US"/>
        </w:rPr>
      </w:pPr>
      <w:r>
        <w:rPr>
          <w:lang w:val="en-US" w:eastAsia="en-US"/>
        </w:rPr>
        <w:t>在 iCzlgj-Server-xx-01 安装 DNS 角色。</w:t>
      </w:r>
      <w:r>
        <w:rPr>
          <w:lang w:val="en-US" w:eastAsia="en-US"/>
        </w:rPr>
        <w:br w:type="textWrapping"/>
      </w:r>
      <w:r>
        <w:rPr>
          <w:lang w:val="en-US" w:eastAsia="en-US"/>
        </w:rPr>
        <w:t>【截图：角色安装完成】</w:t>
      </w:r>
    </w:p>
    <w:p w14:paraId="68F24773">
      <w:pPr>
        <w:numPr>
          <w:ilvl w:val="0"/>
          <w:numId w:val="10"/>
        </w:numPr>
        <w:bidi w:val="0"/>
        <w:ind w:left="425" w:leftChars="0" w:hanging="425" w:firstLineChars="0"/>
        <w:rPr>
          <w:lang w:val="en-US" w:eastAsia="en-US"/>
        </w:rPr>
      </w:pPr>
      <w:r>
        <w:rPr>
          <w:lang w:val="en-US" w:eastAsia="en-US"/>
        </w:rPr>
        <w:t>创建正向查找区域 czlgjxx.com。</w:t>
      </w:r>
      <w:r>
        <w:rPr>
          <w:lang w:val="en-US" w:eastAsia="en-US"/>
        </w:rPr>
        <w:br w:type="textWrapping"/>
      </w:r>
      <w:r>
        <w:rPr>
          <w:lang w:val="en-US" w:eastAsia="en-US"/>
        </w:rPr>
        <w:t>【截图：DNS 管理器中区域列表】</w:t>
      </w:r>
    </w:p>
    <w:p w14:paraId="2D838B8E">
      <w:pPr>
        <w:numPr>
          <w:ilvl w:val="0"/>
          <w:numId w:val="10"/>
        </w:numPr>
        <w:bidi w:val="0"/>
        <w:ind w:left="425" w:leftChars="0" w:hanging="425" w:firstLineChars="0"/>
        <w:rPr>
          <w:lang w:val="en-US" w:eastAsia="en-US"/>
        </w:rPr>
      </w:pPr>
      <w:r>
        <w:rPr>
          <w:lang w:val="en-US" w:eastAsia="en-US"/>
        </w:rPr>
        <w:t>添加主机记录：</w:t>
      </w:r>
    </w:p>
    <w:p w14:paraId="3422D677"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dns</w:t>
      </w:r>
      <w:r>
        <w:rPr>
          <w:lang w:val="en-US" w:eastAsia="en-US"/>
        </w:rPr>
        <w:t xml:space="preserve"> → 192.168.xx.11</w:t>
      </w:r>
      <w:r>
        <w:rPr>
          <w:rFonts w:hint="default"/>
          <w:lang w:val="en-US" w:eastAsia="en-US"/>
        </w:rPr>
        <w:t>0</w:t>
      </w:r>
    </w:p>
    <w:p w14:paraId="4721C1EC">
      <w:pPr>
        <w:numPr>
          <w:ilvl w:val="0"/>
          <w:numId w:val="0"/>
        </w:numPr>
        <w:bidi w:val="0"/>
        <w:ind w:leftChars="0" w:firstLine="720" w:firstLineChars="0"/>
        <w:rPr>
          <w:rFonts w:hint="eastAsia" w:eastAsia="宋体"/>
          <w:lang w:val="en-US" w:eastAsia="zh-CN"/>
        </w:rPr>
      </w:pPr>
      <w:r>
        <w:rPr>
          <w:lang w:val="en-US" w:eastAsia="en-US"/>
        </w:rPr>
        <w:t>www → 192.168.xx.11</w:t>
      </w:r>
      <w:r>
        <w:rPr>
          <w:rFonts w:hint="default" w:eastAsia="宋体"/>
          <w:lang w:val="en-US" w:eastAsia="zh-CN"/>
        </w:rPr>
        <w:t>2</w:t>
      </w:r>
    </w:p>
    <w:p w14:paraId="264E1C0B">
      <w:pPr>
        <w:numPr>
          <w:ilvl w:val="0"/>
          <w:numId w:val="0"/>
        </w:numPr>
        <w:bidi w:val="0"/>
        <w:ind w:firstLine="720" w:firstLineChars="0"/>
        <w:rPr>
          <w:lang w:val="en-US" w:eastAsia="en-US"/>
        </w:rPr>
      </w:pPr>
      <w:r>
        <w:rPr>
          <w:lang w:val="en-US" w:eastAsia="en-US"/>
        </w:rPr>
        <w:t>ftp → 192.168.xx.1</w:t>
      </w:r>
      <w:r>
        <w:rPr>
          <w:rFonts w:hint="default"/>
          <w:lang w:val="en-US" w:eastAsia="en-US"/>
        </w:rPr>
        <w:t>11</w:t>
      </w:r>
      <w:r>
        <w:rPr>
          <w:lang w:val="en-US" w:eastAsia="en-US"/>
        </w:rPr>
        <w:br w:type="textWrapping"/>
      </w:r>
      <w:r>
        <w:rPr>
          <w:lang w:val="en-US" w:eastAsia="en-US"/>
        </w:rPr>
        <w:t>【截图：A 记录与/或 CNAME 记录】</w:t>
      </w:r>
    </w:p>
    <w:p w14:paraId="49D4411E">
      <w:pPr>
        <w:numPr>
          <w:ilvl w:val="0"/>
          <w:numId w:val="10"/>
        </w:numPr>
        <w:bidi w:val="0"/>
        <w:ind w:left="425" w:leftChars="0" w:hanging="425" w:firstLineChars="0"/>
        <w:rPr>
          <w:lang w:val="en-US" w:eastAsia="en-US"/>
        </w:rPr>
      </w:pPr>
      <w:r>
        <w:rPr>
          <w:lang w:val="en-US" w:eastAsia="en-US"/>
        </w:rPr>
        <w:t>创建反向查找区域并为 192.168.xx添加 PTR。</w:t>
      </w:r>
      <w:r>
        <w:rPr>
          <w:lang w:val="en-US" w:eastAsia="en-US"/>
        </w:rPr>
        <w:br w:type="textWrapping"/>
      </w:r>
      <w:r>
        <w:rPr>
          <w:lang w:val="en-US" w:eastAsia="en-US"/>
        </w:rPr>
        <w:t>【截图：反向区域与 PTR 记录】</w:t>
      </w:r>
    </w:p>
    <w:p w14:paraId="4B28071D">
      <w:pPr>
        <w:numPr>
          <w:ilvl w:val="0"/>
          <w:numId w:val="10"/>
        </w:numPr>
        <w:bidi w:val="0"/>
        <w:ind w:left="425" w:leftChars="0" w:hanging="425" w:firstLineChars="0"/>
        <w:rPr>
          <w:lang w:val="en-US" w:eastAsia="en-US"/>
        </w:rPr>
      </w:pPr>
      <w:r>
        <w:rPr>
          <w:lang w:val="en-US" w:eastAsia="en-US"/>
        </w:rPr>
        <w:t>在 iCzlgj-Server-xx-04 使用 nslookup：</w:t>
      </w:r>
    </w:p>
    <w:p w14:paraId="30C4BBEF">
      <w:pPr>
        <w:numPr>
          <w:ilvl w:val="0"/>
          <w:numId w:val="0"/>
        </w:numPr>
        <w:bidi w:val="0"/>
        <w:ind w:leftChars="0" w:firstLine="720" w:firstLineChars="0"/>
        <w:rPr>
          <w:lang w:val="en-US" w:eastAsia="en-US"/>
        </w:rPr>
      </w:pPr>
      <w:r>
        <w:rPr>
          <w:lang w:val="en-US" w:eastAsia="en-US"/>
        </w:rPr>
        <w:t xml:space="preserve">测试 </w:t>
      </w:r>
      <w:r>
        <w:rPr>
          <w:lang w:val="en-US" w:eastAsia="en-US"/>
        </w:rPr>
        <w:fldChar w:fldCharType="begin"/>
      </w:r>
      <w:r>
        <w:rPr>
          <w:lang w:val="en-US" w:eastAsia="en-US"/>
        </w:rPr>
        <w:instrText xml:space="preserve"> HYPERLINK "http://www.testxx.com" \t "/Users/naruteradorlbm1/Documents\\x/_new" </w:instrText>
      </w:r>
      <w:r>
        <w:rPr>
          <w:lang w:val="en-US" w:eastAsia="en-US"/>
        </w:rPr>
        <w:fldChar w:fldCharType="separate"/>
      </w:r>
      <w:r>
        <w:rPr>
          <w:lang w:val="en-US" w:eastAsia="en-US"/>
        </w:rPr>
        <w:t>www.czlgjxx.com</w:t>
      </w:r>
      <w:r>
        <w:rPr>
          <w:lang w:val="en-US" w:eastAsia="en-US"/>
        </w:rPr>
        <w:fldChar w:fldCharType="end"/>
      </w:r>
      <w:r>
        <w:rPr>
          <w:lang w:val="en-US" w:eastAsia="en-US"/>
        </w:rPr>
        <w:t xml:space="preserve"> 正向解析</w:t>
      </w:r>
      <w:r>
        <w:rPr>
          <w:lang w:val="en-US" w:eastAsia="en-US"/>
        </w:rPr>
        <w:br w:type="textWrapping"/>
      </w:r>
      <w:r>
        <w:rPr>
          <w:rFonts w:hint="default"/>
          <w:lang w:val="en-US" w:eastAsia="en-US"/>
        </w:rPr>
        <w:tab/>
      </w:r>
      <w:r>
        <w:rPr>
          <w:lang w:val="en-US" w:eastAsia="en-US"/>
        </w:rPr>
        <w:t xml:space="preserve">【截图：nslookup </w:t>
      </w:r>
      <w:r>
        <w:rPr>
          <w:lang w:val="en-US" w:eastAsia="en-US"/>
        </w:rPr>
        <w:fldChar w:fldCharType="begin"/>
      </w:r>
      <w:r>
        <w:rPr>
          <w:lang w:val="en-US" w:eastAsia="en-US"/>
        </w:rPr>
        <w:instrText xml:space="preserve"> HYPERLINK "http://www.testxx.com" \t "/Users/naruteradorlbm1/Documents\\x/_new" </w:instrText>
      </w:r>
      <w:r>
        <w:rPr>
          <w:lang w:val="en-US" w:eastAsia="en-US"/>
        </w:rPr>
        <w:fldChar w:fldCharType="separate"/>
      </w:r>
      <w:r>
        <w:rPr>
          <w:lang w:val="en-US" w:eastAsia="en-US"/>
        </w:rPr>
        <w:t>www.czlgjxx.com</w:t>
      </w:r>
      <w:r>
        <w:rPr>
          <w:lang w:val="en-US" w:eastAsia="en-US"/>
        </w:rPr>
        <w:fldChar w:fldCharType="end"/>
      </w:r>
      <w:r>
        <w:rPr>
          <w:lang w:val="en-US" w:eastAsia="en-US"/>
        </w:rPr>
        <w:t xml:space="preserve"> 成功】</w:t>
      </w:r>
    </w:p>
    <w:p w14:paraId="28B7747E">
      <w:pPr>
        <w:numPr>
          <w:ilvl w:val="0"/>
          <w:numId w:val="0"/>
        </w:numPr>
        <w:bidi w:val="0"/>
        <w:ind w:leftChars="0" w:firstLine="720" w:firstLineChars="0"/>
        <w:rPr>
          <w:lang w:val="en-US" w:eastAsia="en-US"/>
        </w:rPr>
      </w:pPr>
      <w:r>
        <w:rPr>
          <w:lang w:val="en-US" w:eastAsia="en-US"/>
        </w:rPr>
        <w:t xml:space="preserve">测试 </w:t>
      </w:r>
      <w:r>
        <w:rPr>
          <w:lang w:val="en-US" w:eastAsia="en-US"/>
        </w:rPr>
        <w:fldChar w:fldCharType="begin"/>
      </w:r>
      <w:r>
        <w:rPr>
          <w:lang w:val="en-US" w:eastAsia="en-US"/>
        </w:rPr>
        <w:instrText xml:space="preserve"> HYPERLINK "http://www.testxx.com" \t "/Users/naruteradorlbm1/Documents\\x/_new" </w:instrText>
      </w:r>
      <w:r>
        <w:rPr>
          <w:lang w:val="en-US" w:eastAsia="en-US"/>
        </w:rPr>
        <w:fldChar w:fldCharType="separate"/>
      </w:r>
      <w:r>
        <w:rPr>
          <w:rFonts w:hint="eastAsia"/>
          <w:lang w:val="en-US" w:eastAsia="zh-CN"/>
        </w:rPr>
        <w:t>f</w:t>
      </w:r>
      <w:r>
        <w:rPr>
          <w:rFonts w:hint="default"/>
          <w:lang w:val="en-US" w:eastAsia="zh-CN"/>
        </w:rPr>
        <w:t>tp</w:t>
      </w:r>
      <w:r>
        <w:rPr>
          <w:lang w:val="en-US" w:eastAsia="en-US"/>
        </w:rPr>
        <w:t>.czlgjxx.com</w:t>
      </w:r>
      <w:r>
        <w:rPr>
          <w:lang w:val="en-US" w:eastAsia="en-US"/>
        </w:rPr>
        <w:fldChar w:fldCharType="end"/>
      </w:r>
      <w:r>
        <w:rPr>
          <w:lang w:val="en-US" w:eastAsia="en-US"/>
        </w:rPr>
        <w:t xml:space="preserve"> 正向解析</w:t>
      </w:r>
      <w:r>
        <w:rPr>
          <w:lang w:val="en-US" w:eastAsia="en-US"/>
        </w:rPr>
        <w:br w:type="textWrapping"/>
      </w:r>
      <w:r>
        <w:rPr>
          <w:rFonts w:hint="default"/>
          <w:lang w:val="en-US" w:eastAsia="en-US"/>
        </w:rPr>
        <w:tab/>
      </w:r>
      <w:r>
        <w:rPr>
          <w:lang w:val="en-US" w:eastAsia="en-US"/>
        </w:rPr>
        <w:t xml:space="preserve">【截图：nslookup </w:t>
      </w:r>
      <w:r>
        <w:rPr>
          <w:lang w:val="en-US" w:eastAsia="en-US"/>
        </w:rPr>
        <w:fldChar w:fldCharType="begin"/>
      </w:r>
      <w:r>
        <w:rPr>
          <w:lang w:val="en-US" w:eastAsia="en-US"/>
        </w:rPr>
        <w:instrText xml:space="preserve"> HYPERLINK "http://www.testxx.com" \t "/Users/naruteradorlbm1/Documents\\x/_new" </w:instrText>
      </w:r>
      <w:r>
        <w:rPr>
          <w:lang w:val="en-US" w:eastAsia="en-US"/>
        </w:rPr>
        <w:fldChar w:fldCharType="separate"/>
      </w:r>
      <w:r>
        <w:rPr>
          <w:rFonts w:hint="default"/>
          <w:lang w:val="en-US" w:eastAsia="en-US"/>
        </w:rPr>
        <w:t>ftp</w:t>
      </w:r>
      <w:r>
        <w:rPr>
          <w:lang w:val="en-US" w:eastAsia="en-US"/>
        </w:rPr>
        <w:t>.czlgjxx.com</w:t>
      </w:r>
      <w:r>
        <w:rPr>
          <w:lang w:val="en-US" w:eastAsia="en-US"/>
        </w:rPr>
        <w:fldChar w:fldCharType="end"/>
      </w:r>
      <w:r>
        <w:rPr>
          <w:lang w:val="en-US" w:eastAsia="en-US"/>
        </w:rPr>
        <w:t xml:space="preserve"> 成功】</w:t>
      </w:r>
    </w:p>
    <w:p w14:paraId="4D7A3392">
      <w:pPr>
        <w:numPr>
          <w:ilvl w:val="0"/>
          <w:numId w:val="0"/>
        </w:numPr>
        <w:bidi w:val="0"/>
        <w:ind w:leftChars="0" w:firstLine="720" w:firstLineChars="0"/>
      </w:pPr>
      <w:r>
        <w:rPr>
          <w:lang w:val="en-US" w:eastAsia="en-US"/>
        </w:rPr>
        <w:t>测试 192.168.xx.1</w:t>
      </w:r>
      <w:r>
        <w:rPr>
          <w:rFonts w:hint="default"/>
          <w:lang w:val="en-US" w:eastAsia="en-US"/>
        </w:rPr>
        <w:t>1</w:t>
      </w:r>
      <w:r>
        <w:rPr>
          <w:rFonts w:hint="eastAsia" w:eastAsia="宋体"/>
          <w:lang w:val="en-US" w:eastAsia="zh-CN"/>
        </w:rPr>
        <w:t>1</w:t>
      </w:r>
      <w:r>
        <w:rPr>
          <w:lang w:val="en-US" w:eastAsia="en-US"/>
        </w:rPr>
        <w:t>反向解析</w:t>
      </w:r>
      <w:r>
        <w:rPr>
          <w:lang w:val="en-US" w:eastAsia="en-US"/>
        </w:rPr>
        <w:br w:type="textWrapping"/>
      </w:r>
      <w:r>
        <w:rPr>
          <w:rFonts w:hint="default"/>
          <w:lang w:val="en-US" w:eastAsia="en-US"/>
        </w:rPr>
        <w:tab/>
      </w:r>
      <w:r>
        <w:rPr>
          <w:lang w:val="en-US" w:eastAsia="en-US"/>
        </w:rPr>
        <w:t>【截图：nslookup 192.168.xx.1</w:t>
      </w:r>
      <w:r>
        <w:rPr>
          <w:rFonts w:hint="default"/>
          <w:lang w:val="en-US" w:eastAsia="en-US"/>
        </w:rPr>
        <w:t>1</w:t>
      </w:r>
      <w:r>
        <w:rPr>
          <w:rFonts w:hint="eastAsia" w:eastAsia="宋体"/>
          <w:lang w:val="en-US" w:eastAsia="zh-CN"/>
        </w:rPr>
        <w:t>1</w:t>
      </w:r>
      <w:r>
        <w:rPr>
          <w:lang w:val="en-US" w:eastAsia="en-US"/>
        </w:rPr>
        <w:t>成功】</w:t>
      </w:r>
      <w:r>
        <w:br w:type="textWrapping"/>
      </w:r>
      <w:r>
        <w:br w:type="textWrapping"/>
      </w:r>
      <w:r>
        <w:br w:type="textWrapping"/>
      </w:r>
    </w:p>
    <w:p w14:paraId="0885B56F">
      <w:pPr>
        <w:pStyle w:val="4"/>
      </w:pPr>
      <w:r>
        <w:t>第7题 DHCP 自动分配与保留地址</w:t>
      </w:r>
    </w:p>
    <w:p w14:paraId="480A50D4">
      <w:pPr>
        <w:pStyle w:val="3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在 iCzlgj-Server-xx-01 安装 DHCP 角色。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【截图：角色安装完成】</w:t>
      </w:r>
    </w:p>
    <w:p w14:paraId="7950AF08">
      <w:pPr>
        <w:pStyle w:val="3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创建作用域 Scopexx：</w:t>
      </w:r>
    </w:p>
    <w:p w14:paraId="7771F2AE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40" w:firstLineChars="20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地址池：192.168.xx.100–200</w:t>
      </w:r>
    </w:p>
    <w:p w14:paraId="4747B754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40" w:firstLineChars="200"/>
        <w:jc w:val="left"/>
        <w:rPr>
          <w:rFonts w:hint="default" w:eastAsia="宋体" w:asciiTheme="minorHAnsi" w:hAnsiTheme="minorHAnsi" w:cstheme="minorBidi"/>
          <w:kern w:val="0"/>
          <w:sz w:val="22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排除：192.168.xx.100–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200</w:t>
      </w:r>
    </w:p>
    <w:p w14:paraId="24E53346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40" w:firstLineChars="20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网关：192.168.xx.1</w:t>
      </w:r>
    </w:p>
    <w:p w14:paraId="67CDB874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40" w:firstLineChars="20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DNS：192.168.xx.1</w:t>
      </w:r>
      <w:r>
        <w:rPr>
          <w:rFonts w:hint="eastAsia" w:eastAsia="宋体" w:asciiTheme="minorHAnsi" w:hAnsiTheme="minorHAnsi" w:cstheme="minorBidi"/>
          <w:kern w:val="0"/>
          <w:sz w:val="22"/>
          <w:szCs w:val="22"/>
          <w:lang w:val="en-US" w:eastAsia="zh-CN" w:bidi="ar-SA"/>
        </w:rPr>
        <w:t>10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【截图：作用域属性（显示地址池/排除/选项）】</w:t>
      </w:r>
    </w:p>
    <w:p w14:paraId="0F0C7A57">
      <w:pPr>
        <w:pStyle w:val="3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为 iCzlgj-Server-xx-04 的网卡 MAC 添加保留地址 192.168.xx.1</w:t>
      </w:r>
      <w:r>
        <w:rPr>
          <w:rFonts w:hint="eastAsia" w:asciiTheme="minorHAnsi" w:hAnsiTheme="minorHAnsi" w:cstheme="minorBidi"/>
          <w:kern w:val="0"/>
          <w:sz w:val="22"/>
          <w:szCs w:val="22"/>
          <w:lang w:val="en-US" w:eastAsia="zh-CN" w:bidi="ar-SA"/>
        </w:rPr>
        <w:t>50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【截图：保留项配置】</w:t>
      </w:r>
    </w:p>
    <w:p w14:paraId="2EEC901A">
      <w:pPr>
        <w:pStyle w:val="3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</w:p>
    <w:p w14:paraId="3868EB92">
      <w:pPr>
        <w:pStyle w:val="3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left"/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在 iCzlgj-Server-xx-04 将 IPv4 设置为“自动获取”，释放/续租后验证获取的地址。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【截图：ipconfig /all 展示来自 DHCP 的地址与租约】</w:t>
      </w:r>
      <w:r>
        <w:br w:type="textWrapping"/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DECFB0"/>
    <w:multiLevelType w:val="singleLevel"/>
    <w:tmpl w:val="A9DECF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509C1BD"/>
    <w:multiLevelType w:val="singleLevel"/>
    <w:tmpl w:val="B509C1B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B2D0D84"/>
    <w:multiLevelType w:val="singleLevel"/>
    <w:tmpl w:val="FB2D0D8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7D3B101D"/>
    <w:multiLevelType w:val="singleLevel"/>
    <w:tmpl w:val="7D3B101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7F5F5506"/>
    <w:multiLevelType w:val="singleLevel"/>
    <w:tmpl w:val="7F5F550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10"/>
  </w:num>
  <w:num w:numId="9">
    <w:abstractNumId w:val="1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E44A8"/>
    <w:rsid w:val="155BF60A"/>
    <w:rsid w:val="16DF4DC2"/>
    <w:rsid w:val="1B338A42"/>
    <w:rsid w:val="1CDFE694"/>
    <w:rsid w:val="23C16AD3"/>
    <w:rsid w:val="2FFBFF2E"/>
    <w:rsid w:val="35434C1C"/>
    <w:rsid w:val="37FB826E"/>
    <w:rsid w:val="37FF9601"/>
    <w:rsid w:val="3AD3C283"/>
    <w:rsid w:val="3C7E45EA"/>
    <w:rsid w:val="3FFF1B8E"/>
    <w:rsid w:val="4BD7AC17"/>
    <w:rsid w:val="4BEFF286"/>
    <w:rsid w:val="56EA245D"/>
    <w:rsid w:val="5BFF31BC"/>
    <w:rsid w:val="5C970B79"/>
    <w:rsid w:val="5CFBC568"/>
    <w:rsid w:val="5EF6A8D5"/>
    <w:rsid w:val="62E544B9"/>
    <w:rsid w:val="635BFE24"/>
    <w:rsid w:val="6DDAEB50"/>
    <w:rsid w:val="6EDDBECF"/>
    <w:rsid w:val="6FFF61CE"/>
    <w:rsid w:val="714F96FF"/>
    <w:rsid w:val="7375CEF2"/>
    <w:rsid w:val="757DDE6F"/>
    <w:rsid w:val="76D13520"/>
    <w:rsid w:val="774D05C7"/>
    <w:rsid w:val="7773CF4B"/>
    <w:rsid w:val="7BEF8DAF"/>
    <w:rsid w:val="7BFFE994"/>
    <w:rsid w:val="7D1F6D9D"/>
    <w:rsid w:val="7D7B1C69"/>
    <w:rsid w:val="7DF315A6"/>
    <w:rsid w:val="7DFDEF8E"/>
    <w:rsid w:val="7E901438"/>
    <w:rsid w:val="7ED603EE"/>
    <w:rsid w:val="7FE73903"/>
    <w:rsid w:val="7FFE1B67"/>
    <w:rsid w:val="9ADB5C7F"/>
    <w:rsid w:val="ADEF97E2"/>
    <w:rsid w:val="AECE6870"/>
    <w:rsid w:val="C94F94F6"/>
    <w:rsid w:val="D63FC473"/>
    <w:rsid w:val="DF7D71DE"/>
    <w:rsid w:val="DF7FB02B"/>
    <w:rsid w:val="EC3D60F5"/>
    <w:rsid w:val="EDDF92E7"/>
    <w:rsid w:val="EFF1D213"/>
    <w:rsid w:val="F5E7DA70"/>
    <w:rsid w:val="FADEE3CE"/>
    <w:rsid w:val="FB3D9459"/>
    <w:rsid w:val="FDE95E24"/>
    <w:rsid w:val="FE0DB8BE"/>
    <w:rsid w:val="FEE77946"/>
    <w:rsid w:val="FFD56C09"/>
    <w:rsid w:val="FFDB9621"/>
    <w:rsid w:val="FFED30E3"/>
    <w:rsid w:val="FFF4E4F6"/>
    <w:rsid w:val="FFF5A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customStyle="1" w:styleId="138">
    <w:name w:val="Header Char"/>
    <w:basedOn w:val="133"/>
    <w:link w:val="25"/>
    <w:uiPriority w:val="99"/>
  </w:style>
  <w:style w:type="character" w:customStyle="1" w:styleId="139">
    <w:name w:val="Footer Char"/>
    <w:basedOn w:val="133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uiPriority w:val="99"/>
  </w:style>
  <w:style w:type="character" w:customStyle="1" w:styleId="148">
    <w:name w:val="Body Text 2 Char"/>
    <w:basedOn w:val="133"/>
    <w:link w:val="28"/>
    <w:uiPriority w:val="99"/>
  </w:style>
  <w:style w:type="character" w:customStyle="1" w:styleId="149">
    <w:name w:val="Body Text 3 Char"/>
    <w:basedOn w:val="133"/>
    <w:link w:val="17"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</Words>
  <Characters>38</Characters>
  <Lines>0</Lines>
  <Paragraphs>0</Paragraphs>
  <TotalTime>7</TotalTime>
  <ScaleCrop>false</ScaleCrop>
  <LinksUpToDate>false</LinksUpToDate>
  <CharactersWithSpaces>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王飞</cp:lastModifiedBy>
  <dcterms:modified xsi:type="dcterms:W3CDTF">2025-11-18T02:47:11Z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661CCFA09F1CA988914C0D69817F7C6F_42</vt:lpwstr>
  </property>
  <property fmtid="{D5CDD505-2E9C-101B-9397-08002B2CF9AE}" pid="4" name="KSOTemplateDocerSaveRecord">
    <vt:lpwstr>eyJoZGlkIjoiZDcwOWU2ZTYyODljYmI3MDYxYWE2Y2M1NGQ2NjkyZDciLCJ1c2VySWQiOiIxNjk3MTg4MTE4In0=</vt:lpwstr>
  </property>
</Properties>
</file>